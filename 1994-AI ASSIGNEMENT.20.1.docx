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ECFA4">
      <w:pPr>
        <w:pStyle w:val="5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- 20.1</w:t>
      </w:r>
    </w:p>
    <w:p w14:paraId="110C1579">
      <w:pPr>
        <w:pStyle w:val="5"/>
        <w:ind w:left="4184" w:firstLine="0"/>
        <w:rPr>
          <w:rFonts w:hint="default"/>
          <w:lang w:val="en-IN"/>
        </w:rPr>
      </w:pPr>
      <w:r>
        <w:t xml:space="preserve">ROLL NO. </w:t>
      </w:r>
      <w:r>
        <w:rPr>
          <w:spacing w:val="-2"/>
        </w:rPr>
        <w:t>2303A51</w:t>
      </w:r>
      <w:r>
        <w:rPr>
          <w:rFonts w:hint="default"/>
          <w:spacing w:val="-2"/>
          <w:lang w:val="en-IN"/>
        </w:rPr>
        <w:t>994</w:t>
      </w:r>
      <w:bookmarkStart w:id="0" w:name="_GoBack"/>
      <w:bookmarkEnd w:id="0"/>
    </w:p>
    <w:p w14:paraId="04E28136">
      <w:pPr>
        <w:pStyle w:val="4"/>
        <w:rPr>
          <w:rFonts w:ascii="Arial"/>
          <w:b/>
          <w:sz w:val="48"/>
        </w:rPr>
      </w:pPr>
    </w:p>
    <w:p w14:paraId="3D00D47B">
      <w:pPr>
        <w:pStyle w:val="4"/>
        <w:spacing w:before="142"/>
        <w:rPr>
          <w:rFonts w:ascii="Arial"/>
          <w:b/>
          <w:sz w:val="48"/>
        </w:rPr>
      </w:pPr>
    </w:p>
    <w:p w14:paraId="5866CF59">
      <w:pPr>
        <w:spacing w:before="0" w:line="276" w:lineRule="auto"/>
        <w:ind w:left="0" w:right="6182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Task</w:t>
      </w:r>
      <w:r>
        <w:rPr>
          <w:rFonts w:ascii="Arial MT" w:hAnsi="Arial MT"/>
          <w:spacing w:val="-16"/>
          <w:sz w:val="22"/>
        </w:rPr>
        <w:t xml:space="preserve"> </w:t>
      </w:r>
      <w:r>
        <w:rPr>
          <w:rFonts w:ascii="Arial MT" w:hAnsi="Arial MT"/>
          <w:sz w:val="22"/>
        </w:rPr>
        <w:t>1</w:t>
      </w:r>
      <w:r>
        <w:rPr>
          <w:rFonts w:ascii="Arial MT" w:hAnsi="Arial MT"/>
          <w:spacing w:val="-15"/>
          <w:sz w:val="22"/>
        </w:rPr>
        <w:t xml:space="preserve"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15"/>
          <w:sz w:val="22"/>
        </w:rPr>
        <w:t xml:space="preserve"> </w:t>
      </w:r>
      <w:r>
        <w:rPr>
          <w:rFonts w:ascii="Arial MT" w:hAnsi="Arial MT"/>
          <w:sz w:val="22"/>
        </w:rPr>
        <w:t>Input</w:t>
      </w:r>
      <w:r>
        <w:rPr>
          <w:rFonts w:ascii="Arial MT" w:hAnsi="Arial MT"/>
          <w:spacing w:val="-16"/>
          <w:sz w:val="22"/>
        </w:rPr>
        <w:t xml:space="preserve"> </w:t>
      </w:r>
      <w:r>
        <w:rPr>
          <w:rFonts w:ascii="Arial MT" w:hAnsi="Arial MT"/>
          <w:sz w:val="22"/>
        </w:rPr>
        <w:t>Validation</w:t>
      </w:r>
      <w:r>
        <w:rPr>
          <w:rFonts w:ascii="Arial MT" w:hAnsi="Arial MT"/>
          <w:spacing w:val="-15"/>
          <w:sz w:val="22"/>
        </w:rPr>
        <w:t xml:space="preserve"> </w:t>
      </w:r>
      <w:r>
        <w:rPr>
          <w:rFonts w:ascii="Arial MT" w:hAnsi="Arial MT"/>
          <w:sz w:val="22"/>
        </w:rPr>
        <w:t xml:space="preserve">Check </w:t>
      </w:r>
      <w:r>
        <w:rPr>
          <w:rFonts w:ascii="Arial MT" w:hAnsi="Arial MT"/>
          <w:spacing w:val="-2"/>
          <w:sz w:val="22"/>
        </w:rPr>
        <w:t>Task:</w:t>
      </w:r>
    </w:p>
    <w:p w14:paraId="13B20331">
      <w:pPr>
        <w:spacing w:before="0" w:line="276" w:lineRule="auto"/>
        <w:ind w:left="0" w:right="2724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Analyze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an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AI-generated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Python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login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script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for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input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 xml:space="preserve">validation </w:t>
      </w:r>
      <w:r>
        <w:rPr>
          <w:rFonts w:ascii="Arial MT"/>
          <w:spacing w:val="-2"/>
          <w:sz w:val="22"/>
        </w:rPr>
        <w:t>vulnerabilities.</w:t>
      </w:r>
    </w:p>
    <w:p w14:paraId="3A9D93CF"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Instructions:</w:t>
      </w:r>
    </w:p>
    <w:p w14:paraId="26042535">
      <w:pPr>
        <w:pStyle w:val="7"/>
        <w:numPr>
          <w:ilvl w:val="0"/>
          <w:numId w:val="1"/>
        </w:numPr>
        <w:tabs>
          <w:tab w:val="left" w:pos="137"/>
        </w:tabs>
        <w:spacing w:before="38" w:after="0" w:line="276" w:lineRule="auto"/>
        <w:ind w:left="0" w:right="4496" w:firstLine="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7"/>
          <w:sz w:val="22"/>
        </w:rPr>
        <w:t xml:space="preserve"> </w:t>
      </w:r>
      <w:r>
        <w:rPr>
          <w:sz w:val="22"/>
        </w:rPr>
        <w:t>AI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generate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simple</w:t>
      </w:r>
      <w:r>
        <w:rPr>
          <w:spacing w:val="-7"/>
          <w:sz w:val="22"/>
        </w:rPr>
        <w:t xml:space="preserve"> </w:t>
      </w:r>
      <w:r>
        <w:rPr>
          <w:sz w:val="22"/>
        </w:rPr>
        <w:t>username-password login program.</w:t>
      </w:r>
    </w:p>
    <w:p w14:paraId="4A591927">
      <w:pPr>
        <w:pStyle w:val="7"/>
        <w:numPr>
          <w:ilvl w:val="0"/>
          <w:numId w:val="1"/>
        </w:numPr>
        <w:tabs>
          <w:tab w:val="left" w:pos="137"/>
        </w:tabs>
        <w:spacing w:before="0" w:after="0" w:line="276" w:lineRule="auto"/>
        <w:ind w:left="0" w:right="4520" w:firstLine="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7"/>
          <w:sz w:val="22"/>
        </w:rPr>
        <w:t xml:space="preserve"> </w:t>
      </w:r>
      <w:r>
        <w:rPr>
          <w:sz w:val="22"/>
        </w:rPr>
        <w:t>whether</w:t>
      </w:r>
      <w:r>
        <w:rPr>
          <w:spacing w:val="-7"/>
          <w:sz w:val="22"/>
        </w:rPr>
        <w:t xml:space="preserve"> </w:t>
      </w:r>
      <w:r>
        <w:rPr>
          <w:sz w:val="22"/>
        </w:rPr>
        <w:t>input</w:t>
      </w:r>
      <w:r>
        <w:rPr>
          <w:spacing w:val="-7"/>
          <w:sz w:val="22"/>
        </w:rPr>
        <w:t xml:space="preserve"> </w:t>
      </w:r>
      <w:r>
        <w:rPr>
          <w:sz w:val="22"/>
        </w:rPr>
        <w:t>sanitization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validation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are </w:t>
      </w:r>
      <w:r>
        <w:rPr>
          <w:spacing w:val="-2"/>
          <w:sz w:val="22"/>
        </w:rPr>
        <w:t>implemented.</w:t>
      </w:r>
    </w:p>
    <w:p w14:paraId="6A86C9BD">
      <w:pPr>
        <w:pStyle w:val="7"/>
        <w:numPr>
          <w:ilvl w:val="0"/>
          <w:numId w:val="1"/>
        </w:numPr>
        <w:tabs>
          <w:tab w:val="left" w:pos="137"/>
        </w:tabs>
        <w:spacing w:before="0" w:after="0" w:line="276" w:lineRule="auto"/>
        <w:ind w:left="0" w:right="4349" w:firstLine="0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6"/>
          <w:sz w:val="22"/>
        </w:rPr>
        <w:t xml:space="preserve"> </w:t>
      </w:r>
      <w:r>
        <w:rPr>
          <w:sz w:val="22"/>
        </w:rPr>
        <w:t>secure</w:t>
      </w:r>
      <w:r>
        <w:rPr>
          <w:spacing w:val="-6"/>
          <w:sz w:val="22"/>
        </w:rPr>
        <w:t xml:space="preserve"> </w:t>
      </w:r>
      <w:r>
        <w:rPr>
          <w:sz w:val="22"/>
        </w:rPr>
        <w:t>improvements</w:t>
      </w:r>
      <w:r>
        <w:rPr>
          <w:spacing w:val="-6"/>
          <w:sz w:val="22"/>
        </w:rPr>
        <w:t xml:space="preserve"> </w:t>
      </w:r>
      <w:r>
        <w:rPr>
          <w:sz w:val="22"/>
        </w:rPr>
        <w:t>(e.g.,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re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input </w:t>
      </w:r>
      <w:r>
        <w:rPr>
          <w:spacing w:val="-2"/>
          <w:sz w:val="22"/>
        </w:rPr>
        <w:t>validation).</w:t>
      </w:r>
    </w:p>
    <w:p w14:paraId="0BD75B25"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Expected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2"/>
          <w:sz w:val="22"/>
        </w:rPr>
        <w:t>Output:</w:t>
      </w:r>
    </w:p>
    <w:p w14:paraId="4FDCE12E">
      <w:pPr>
        <w:pStyle w:val="7"/>
        <w:numPr>
          <w:ilvl w:val="0"/>
          <w:numId w:val="1"/>
        </w:numPr>
        <w:tabs>
          <w:tab w:val="left" w:pos="137"/>
        </w:tabs>
        <w:spacing w:before="38" w:after="0" w:line="276" w:lineRule="auto"/>
        <w:ind w:left="0" w:right="4533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secure</w:t>
      </w:r>
      <w:r>
        <w:rPr>
          <w:spacing w:val="-5"/>
          <w:sz w:val="22"/>
        </w:rPr>
        <w:t xml:space="preserve"> </w:t>
      </w:r>
      <w:r>
        <w:rPr>
          <w:sz w:val="22"/>
        </w:rPr>
        <w:t>version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login</w:t>
      </w:r>
      <w:r>
        <w:rPr>
          <w:spacing w:val="-5"/>
          <w:sz w:val="22"/>
        </w:rPr>
        <w:t xml:space="preserve"> </w:t>
      </w:r>
      <w:r>
        <w:rPr>
          <w:sz w:val="22"/>
        </w:rPr>
        <w:t>script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proper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input </w:t>
      </w:r>
      <w:r>
        <w:rPr>
          <w:spacing w:val="-2"/>
          <w:sz w:val="22"/>
        </w:rPr>
        <w:t>Validation.</w:t>
      </w:r>
    </w:p>
    <w:p w14:paraId="15A9EEA2">
      <w:pPr>
        <w:pStyle w:val="4"/>
        <w:spacing w:before="38"/>
        <w:rPr>
          <w:rFonts w:ascii="Arial MT"/>
          <w:sz w:val="22"/>
        </w:rPr>
      </w:pPr>
    </w:p>
    <w:p w14:paraId="38AA75A0">
      <w:pPr>
        <w:spacing w:before="0"/>
        <w:ind w:left="0" w:right="0" w:firstLine="0"/>
        <w:jc w:val="left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14:paraId="12CF4B08">
      <w:pPr>
        <w:spacing w:before="62" w:line="276" w:lineRule="auto"/>
        <w:ind w:left="0" w:right="518" w:firstLine="0"/>
        <w:jc w:val="left"/>
        <w:rPr>
          <w:rFonts w:ascii="Arial MT"/>
          <w:sz w:val="36"/>
        </w:rPr>
      </w:pPr>
      <w:r>
        <w:rPr>
          <w:rFonts w:ascii="Arial MT"/>
          <w:sz w:val="36"/>
        </w:rPr>
        <w:t>Generate a simple Python username-password login program. Do not include any input validation or sanitization.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I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only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need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basic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login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flow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with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stored username and password.</w:t>
      </w:r>
    </w:p>
    <w:p w14:paraId="0C9838F8">
      <w:pPr>
        <w:pStyle w:val="4"/>
        <w:spacing w:before="62"/>
        <w:rPr>
          <w:rFonts w:ascii="Arial MT"/>
          <w:sz w:val="36"/>
        </w:rPr>
      </w:pPr>
    </w:p>
    <w:p w14:paraId="4F4F4A9C">
      <w:pPr>
        <w:spacing w:before="0"/>
        <w:ind w:left="0" w:right="0" w:firstLine="0"/>
        <w:jc w:val="left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Code:</w:t>
      </w:r>
    </w:p>
    <w:p w14:paraId="2EA07ADC">
      <w:pPr>
        <w:pStyle w:val="4"/>
        <w:spacing w:before="62"/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205105</wp:posOffset>
                </wp:positionV>
                <wp:extent cx="5943600" cy="12446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44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A8F1611">
                            <w:pPr>
                              <w:pStyle w:val="4"/>
                              <w:spacing w:line="23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stored_password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"pass456"</w:t>
                            </w:r>
                          </w:p>
                          <w:p w14:paraId="39B1856A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6C993631">
                            <w:pPr>
                              <w:pStyle w:val="4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 xml:space="preserve">password =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"Enter password: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14:paraId="6A925300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BAA989C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stored_username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 xml:space="preserve">password ==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stored_password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2pt;margin-top:16.15pt;height:98pt;width:468pt;mso-position-horizontal-relative:page;mso-wrap-distance-bottom:0pt;mso-wrap-distance-top:0pt;z-index:-251646976;mso-width-relative:page;mso-height-relative:page;" fillcolor="#28292B" filled="t" stroked="f" coordsize="21600,21600" o:gfxdata="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SPentoAAAALAQAADwAAAAAAAAABACAAAAAiAAAA&#10;ZHJzL2Rvd25yZXYueG1sUEsBAhQAFAAAAAgAh07iQDNHEcHMAQAAqQMAAA4AAAAAAAAAAQAgAAAA&#10;K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A8F1611">
                      <w:pPr>
                        <w:pStyle w:val="4"/>
                        <w:spacing w:line="236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stored_password = </w:t>
                      </w:r>
                      <w:r>
                        <w:rPr>
                          <w:color w:val="CD9078"/>
                          <w:spacing w:val="-2"/>
                        </w:rPr>
                        <w:t>"pass456"</w:t>
                      </w:r>
                    </w:p>
                    <w:p w14:paraId="39B1856A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6C993631">
                      <w:pPr>
                        <w:pStyle w:val="4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 xml:space="preserve">password =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"Enter password: </w:t>
                      </w:r>
                      <w:r>
                        <w:rPr>
                          <w:color w:val="CD9078"/>
                          <w:spacing w:val="-5"/>
                        </w:rPr>
                        <w:t>"</w:t>
                      </w:r>
                      <w:r>
                        <w:rPr>
                          <w:color w:val="DBDBDB"/>
                          <w:spacing w:val="-5"/>
                        </w:rPr>
                        <w:t>)</w:t>
                      </w:r>
                    </w:p>
                    <w:p w14:paraId="6A925300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5BAA989C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if</w:t>
                      </w:r>
                      <w:r>
                        <w:rPr>
                          <w:color w:val="C89CC6"/>
                          <w:spacing w:val="-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username == stored_username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 xml:space="preserve">password == </w:t>
                      </w:r>
                      <w:r>
                        <w:rPr>
                          <w:color w:val="D4D4D4"/>
                          <w:spacing w:val="-2"/>
                        </w:rPr>
                        <w:t>stored_password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D4D4D4"/>
        </w:rPr>
        <w:t xml:space="preserve">stored_username = </w:t>
      </w:r>
      <w:r>
        <w:rPr>
          <w:color w:val="CD9078"/>
          <w:spacing w:val="-2"/>
        </w:rPr>
        <w:t>"user123"</w:t>
      </w:r>
    </w:p>
    <w:p w14:paraId="586CE27C">
      <w:pPr>
        <w:pStyle w:val="4"/>
        <w:spacing w:after="0"/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38D5DBEF">
      <w:pPr>
        <w:pStyle w:val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447800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0AA3B074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6E993BCB">
                            <w:pPr>
                              <w:pStyle w:val="4"/>
                              <w:spacing w:before="85" w:line="326" w:lineRule="auto"/>
                              <w:ind w:left="504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r>
                              <w:rPr>
                                <w:color w:val="C89CC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and</w:t>
                            </w:r>
                            <w:r>
                              <w:rPr>
                                <w:color w:val="81C6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"Incorrect password."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53854055">
                            <w:pPr>
                              <w:pStyle w:val="4"/>
                              <w:spacing w:line="326" w:lineRule="auto"/>
                              <w:ind w:left="504" w:right="4813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"Incorrect username."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3437AA37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0218721A">
                            <w:pPr>
                              <w:pStyle w:val="4"/>
                              <w:spacing w:before="83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failed."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114pt;width:468pt;" fillcolor="#28292B" filled="t" stroked="f" coordsize="21600,21600" o:gfxdata="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HGgqj1wAAAAUBAAAPAAAAAAAAAAEAIAAAACIAAABk&#10;cnMvZG93bnJldi54bWxQSwECFAAUAAAACACHTuJAAGLnhs4BAACp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AA3B074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successful!"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6E993BCB">
                      <w:pPr>
                        <w:pStyle w:val="4"/>
                        <w:spacing w:before="85" w:line="326" w:lineRule="auto"/>
                        <w:ind w:left="504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elif</w:t>
                      </w:r>
                      <w:r>
                        <w:rPr>
                          <w:color w:val="C89CC6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and</w:t>
                      </w:r>
                      <w:r>
                        <w:rPr>
                          <w:color w:val="81C6FF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stored_password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"Incorrect password."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53854055">
                      <w:pPr>
                        <w:pStyle w:val="4"/>
                        <w:spacing w:line="326" w:lineRule="auto"/>
                        <w:ind w:left="504" w:right="4813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elif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stored_username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"Incorrect username."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3437AA37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0218721A">
                      <w:pPr>
                        <w:pStyle w:val="4"/>
                        <w:spacing w:before="83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failed."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72E8FD7">
      <w:pPr>
        <w:pStyle w:val="4"/>
        <w:spacing w:before="33"/>
        <w:rPr>
          <w:sz w:val="36"/>
        </w:rPr>
      </w:pPr>
    </w:p>
    <w:p w14:paraId="34B07BFC">
      <w:pPr>
        <w:spacing w:before="0"/>
        <w:ind w:left="0" w:right="0" w:firstLine="0"/>
        <w:jc w:val="left"/>
        <w:rPr>
          <w:rFonts w:ascii="Arial MT"/>
          <w:sz w:val="36"/>
        </w:rPr>
      </w:pPr>
      <w:r>
        <w:rPr>
          <w:rFonts w:ascii="Arial MT"/>
          <w:sz w:val="3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302260</wp:posOffset>
                </wp:positionV>
                <wp:extent cx="5943600" cy="105727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0572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BEA9440">
                            <w:pPr>
                              <w:spacing w:before="102" w:line="276" w:lineRule="auto"/>
                              <w:ind w:left="105" w:right="4700" w:firstLine="0"/>
                              <w:jc w:val="both"/>
                              <w:rPr>
                                <w:rFonts w:ascii="Consolas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2pt;margin-top:23.8pt;height:83.25pt;width:468pt;mso-position-horizontal-relative:page;mso-wrap-distance-bottom:0pt;mso-wrap-distance-top:0pt;z-index:-251645952;mso-width-relative:page;mso-height-relative:page;" fillcolor="#333333" filled="t" stroked="f" coordsize="21600,21600" o:gfxdata="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q01gTYAAAACwEAAA8AAAAAAAAAAQAgAAAAIgAAAGRy&#10;cy9kb3ducmV2LnhtbFBLAQIUABQAAAAIAIdO4kDGUMi3zAEAAKkDAAAOAAAAAAAAAAEAIAAAACc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BEA9440">
                      <w:pPr>
                        <w:spacing w:before="102" w:line="276" w:lineRule="auto"/>
                        <w:ind w:left="105" w:right="4700" w:firstLine="0"/>
                        <w:jc w:val="both"/>
                        <w:rPr>
                          <w:rFonts w:ascii="Consolas"/>
                          <w:color w:val="000000"/>
                          <w:sz w:val="36"/>
                        </w:rPr>
                      </w:pPr>
                      <w:r>
                        <w:rPr>
                          <w:rFonts w:ascii="Consolas"/>
                          <w:color w:val="FFFFFF"/>
                          <w:sz w:val="36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pass456 Login successful!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6"/>
        </w:rPr>
        <w:t>Output:</w:t>
      </w:r>
    </w:p>
    <w:p w14:paraId="06399A89">
      <w:pPr>
        <w:pStyle w:val="4"/>
        <w:spacing w:before="190"/>
        <w:rPr>
          <w:rFonts w:ascii="Arial MT"/>
          <w:sz w:val="34"/>
        </w:rPr>
      </w:pPr>
    </w:p>
    <w:p w14:paraId="5F470512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0C25A6B5">
      <w:pPr>
        <w:spacing w:before="58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912495</wp:posOffset>
            </wp:positionV>
            <wp:extent cx="5994400" cy="257429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08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Analyze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input validation or sanitization is missing. Point out all security vulnerabilities related to raw user input.</w:t>
      </w:r>
    </w:p>
    <w:p w14:paraId="4C5162E8">
      <w:pPr>
        <w:pStyle w:val="4"/>
        <w:spacing w:before="154"/>
        <w:rPr>
          <w:rFonts w:ascii="Arial MT"/>
          <w:sz w:val="34"/>
        </w:rPr>
      </w:pPr>
    </w:p>
    <w:p w14:paraId="714DA22B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version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4C798826">
      <w:pPr>
        <w:spacing w:before="58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proper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input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validation.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Ensure:</w:t>
      </w:r>
    </w:p>
    <w:p w14:paraId="292A0AF6">
      <w:pPr>
        <w:spacing w:after="0"/>
        <w:jc w:val="left"/>
        <w:rPr>
          <w:rFonts w:ascii="Arial MT"/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35270C0D">
      <w:pPr>
        <w:pStyle w:val="7"/>
        <w:numPr>
          <w:ilvl w:val="0"/>
          <w:numId w:val="1"/>
        </w:numPr>
        <w:tabs>
          <w:tab w:val="left" w:pos="212"/>
        </w:tabs>
        <w:spacing w:before="60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username</w:t>
      </w:r>
      <w:r>
        <w:rPr>
          <w:spacing w:val="-6"/>
          <w:sz w:val="34"/>
        </w:rPr>
        <w:t xml:space="preserve"> </w:t>
      </w:r>
      <w:r>
        <w:rPr>
          <w:sz w:val="34"/>
        </w:rPr>
        <w:t>and</w:t>
      </w:r>
      <w:r>
        <w:rPr>
          <w:spacing w:val="-5"/>
          <w:sz w:val="34"/>
        </w:rPr>
        <w:t xml:space="preserve"> </w:t>
      </w:r>
      <w:r>
        <w:rPr>
          <w:sz w:val="34"/>
        </w:rPr>
        <w:t>password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sanitized</w:t>
      </w:r>
    </w:p>
    <w:p w14:paraId="6AE4F43C">
      <w:pPr>
        <w:pStyle w:val="7"/>
        <w:numPr>
          <w:ilvl w:val="0"/>
          <w:numId w:val="1"/>
        </w:numPr>
        <w:tabs>
          <w:tab w:val="left" w:pos="212"/>
        </w:tabs>
        <w:spacing w:before="58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only</w:t>
      </w:r>
      <w:r>
        <w:rPr>
          <w:spacing w:val="-6"/>
          <w:sz w:val="34"/>
        </w:rPr>
        <w:t xml:space="preserve"> </w:t>
      </w:r>
      <w:r>
        <w:rPr>
          <w:sz w:val="34"/>
        </w:rPr>
        <w:t>allowed</w:t>
      </w:r>
      <w:r>
        <w:rPr>
          <w:spacing w:val="-6"/>
          <w:sz w:val="34"/>
        </w:rPr>
        <w:t xml:space="preserve"> </w:t>
      </w:r>
      <w:r>
        <w:rPr>
          <w:sz w:val="34"/>
        </w:rPr>
        <w:t>characters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6"/>
          <w:sz w:val="34"/>
        </w:rPr>
        <w:t xml:space="preserve"> </w:t>
      </w:r>
      <w:r>
        <w:rPr>
          <w:sz w:val="34"/>
        </w:rPr>
        <w:t>accepted</w:t>
      </w:r>
      <w:r>
        <w:rPr>
          <w:spacing w:val="-6"/>
          <w:sz w:val="34"/>
        </w:rPr>
        <w:t xml:space="preserve"> </w:t>
      </w:r>
      <w:r>
        <w:rPr>
          <w:sz w:val="34"/>
        </w:rPr>
        <w:t>(use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regex)</w:t>
      </w:r>
    </w:p>
    <w:p w14:paraId="25D6D7BA">
      <w:pPr>
        <w:pStyle w:val="7"/>
        <w:numPr>
          <w:ilvl w:val="0"/>
          <w:numId w:val="1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prevent</w:t>
      </w:r>
      <w:r>
        <w:rPr>
          <w:spacing w:val="-6"/>
          <w:sz w:val="34"/>
        </w:rPr>
        <w:t xml:space="preserve"> </w:t>
      </w:r>
      <w:r>
        <w:rPr>
          <w:sz w:val="34"/>
        </w:rPr>
        <w:t>blank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inputs</w:t>
      </w:r>
    </w:p>
    <w:p w14:paraId="70EB92B1">
      <w:pPr>
        <w:pStyle w:val="7"/>
        <w:numPr>
          <w:ilvl w:val="0"/>
          <w:numId w:val="1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add</w:t>
      </w:r>
      <w:r>
        <w:rPr>
          <w:spacing w:val="-5"/>
          <w:sz w:val="34"/>
        </w:rPr>
        <w:t xml:space="preserve"> </w:t>
      </w:r>
      <w:r>
        <w:rPr>
          <w:sz w:val="34"/>
        </w:rPr>
        <w:t>clear</w:t>
      </w:r>
      <w:r>
        <w:rPr>
          <w:spacing w:val="-4"/>
          <w:sz w:val="34"/>
        </w:rPr>
        <w:t xml:space="preserve"> </w:t>
      </w:r>
      <w:r>
        <w:rPr>
          <w:sz w:val="34"/>
        </w:rPr>
        <w:t>error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handling</w:t>
      </w:r>
    </w:p>
    <w:p w14:paraId="5A2B1731">
      <w:pPr>
        <w:spacing w:before="58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script.</w:t>
      </w:r>
    </w:p>
    <w:p w14:paraId="45D514D5">
      <w:pPr>
        <w:pStyle w:val="4"/>
        <w:spacing w:before="117"/>
        <w:rPr>
          <w:rFonts w:ascii="Arial MT"/>
          <w:sz w:val="34"/>
        </w:rPr>
      </w:pPr>
    </w:p>
    <w:p w14:paraId="3359B604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271780</wp:posOffset>
                </wp:positionV>
                <wp:extent cx="5943600" cy="61595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159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18BCE5E2">
                            <w:pPr>
                              <w:pStyle w:val="4"/>
                              <w:spacing w:before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re</w:t>
                            </w:r>
                          </w:p>
                          <w:p w14:paraId="0A4035C6">
                            <w:pPr>
                              <w:pStyle w:val="4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5236C6FC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stored_username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"user123"</w:t>
                            </w:r>
                          </w:p>
                          <w:p w14:paraId="0C3FD16A">
                            <w:pPr>
                              <w:pStyle w:val="4"/>
                              <w:spacing w:before="85"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"pass456"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real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application,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should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be securely hashed and salted, not stored in plain text!</w:t>
                            </w:r>
                          </w:p>
                          <w:p w14:paraId="28A02A05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4700CE3C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Regex for allowed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characters</w:t>
                            </w:r>
                          </w:p>
                          <w:p w14:paraId="199D1486">
                            <w:pPr>
                              <w:pStyle w:val="4"/>
                              <w:spacing w:before="85"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Username: alphanumeric, underscore, hyphen </w:t>
                            </w:r>
                            <w:r>
                              <w:rPr>
                                <w:color w:val="D4D4D4"/>
                              </w:rPr>
                              <w:t>USERNAME_PATTERN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"^[a-zA-Z0-9_-]+$"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3851FC5">
                            <w:pPr>
                              <w:pStyle w:val="4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Password: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alphanumeric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common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special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characters </w:t>
                            </w:r>
                            <w:r>
                              <w:rPr>
                                <w:color w:val="D4D4D4"/>
                              </w:rPr>
                              <w:t>PASSWORD_PATTERN =</w:t>
                            </w:r>
                          </w:p>
                          <w:p w14:paraId="599F75B9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"^[a-zA-Z0-9!@#$%^&amp;*()_+=\-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\{\}\[\]:;\"'&lt;,&gt;.?/|`~]+$"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7CD8D9AA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0F27F004">
                            <w:pPr>
                              <w:pStyle w:val="4"/>
                              <w:spacing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6013D5CE">
                            <w:pPr>
                              <w:pStyle w:val="4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.strip()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removes leading/trailing whitespace</w:t>
                            </w:r>
                          </w:p>
                          <w:p w14:paraId="2421464F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3B49DB12">
                            <w:pPr>
                              <w:pStyle w:val="4"/>
                              <w:spacing w:before="84" w:line="326" w:lineRule="auto"/>
                              <w:ind w:left="504" w:right="1356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"Username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cannot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blank.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elif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</w:rPr>
                              <w:t>USERNAME_PATTERN.</w:t>
                            </w:r>
                            <w:r>
                              <w:rPr>
                                <w:color w:val="C89CC6"/>
                              </w:rPr>
                              <w:t>match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</w:rPr>
                              <w:t>):</w:t>
                            </w:r>
                          </w:p>
                          <w:p w14:paraId="7198F337">
                            <w:pPr>
                              <w:pStyle w:val="4"/>
                              <w:spacing w:line="326" w:lineRule="auto"/>
                              <w:ind w:right="1356"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username.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Only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characters, underscores, and hyphens are allowed.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6DBBE748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3D9F3626">
                            <w:pPr>
                              <w:pStyle w:val="4"/>
                              <w:spacing w:before="83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break </w:t>
                            </w:r>
                            <w:r>
                              <w:rPr>
                                <w:color w:val="81B66B"/>
                              </w:rPr>
                              <w:t xml:space="preserve"># Valid username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14:paraId="27C46612">
                            <w:pPr>
                              <w:pStyle w:val="4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5DBE3E96">
                            <w:pPr>
                              <w:pStyle w:val="4"/>
                              <w:spacing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50D904D9">
                            <w:pPr>
                              <w:pStyle w:val="4"/>
                              <w:spacing w:line="326" w:lineRule="auto"/>
                              <w:ind w:left="504" w:right="3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r>
                              <w:rPr>
                                <w:color w:val="DBDBDB"/>
                              </w:rPr>
                              <w:t xml:space="preserve">()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52374C63">
                            <w:pPr>
                              <w:pStyle w:val="4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"Password cannot be blank. Please try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2pt;margin-top:21.4pt;height:485pt;width:468pt;mso-position-horizontal-relative:page;mso-wrap-distance-bottom:0pt;mso-wrap-distance-top:0pt;z-index:-251644928;mso-width-relative:page;mso-height-relative:page;" fillcolor="#28292B" filled="t" stroked="f" coordsize="21600,21600" o:gfxdata="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fj0mOtgAAAAMAQAADwAAAAAAAAABACAAAAAiAAAA&#10;ZHJzL2Rvd25yZXYueG1sUEsBAhQAFAAAAAgAh07iQIE9kkzOAQAAqQ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8BCE5E2">
                      <w:pPr>
                        <w:pStyle w:val="4"/>
                        <w:spacing w:before="7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5"/>
                        </w:rPr>
                        <w:t>re</w:t>
                      </w:r>
                    </w:p>
                    <w:p w14:paraId="0A4035C6">
                      <w:pPr>
                        <w:pStyle w:val="4"/>
                        <w:spacing w:before="170"/>
                        <w:rPr>
                          <w:color w:val="000000"/>
                        </w:rPr>
                      </w:pPr>
                    </w:p>
                    <w:p w14:paraId="5236C6FC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stored_username = </w:t>
                      </w:r>
                      <w:r>
                        <w:rPr>
                          <w:color w:val="CD9078"/>
                          <w:spacing w:val="-2"/>
                        </w:rPr>
                        <w:t>"user123"</w:t>
                      </w:r>
                    </w:p>
                    <w:p w14:paraId="0C3FD16A">
                      <w:pPr>
                        <w:pStyle w:val="4"/>
                        <w:spacing w:before="85"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stored_password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"pass456"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real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application,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should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be securely hashed and salted, not stored in plain text!</w:t>
                      </w:r>
                    </w:p>
                    <w:p w14:paraId="28A02A05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4700CE3C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Regex for allowed </w:t>
                      </w:r>
                      <w:r>
                        <w:rPr>
                          <w:color w:val="81B66B"/>
                          <w:spacing w:val="-2"/>
                        </w:rPr>
                        <w:t>characters</w:t>
                      </w:r>
                    </w:p>
                    <w:p w14:paraId="199D1486">
                      <w:pPr>
                        <w:pStyle w:val="4"/>
                        <w:spacing w:before="85"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Username: alphanumeric, underscore, hyphen </w:t>
                      </w:r>
                      <w:r>
                        <w:rPr>
                          <w:color w:val="D4D4D4"/>
                        </w:rPr>
                        <w:t>USERNAME_PATTERN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"^[a-zA-Z0-9_-]+$"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3851FC5">
                      <w:pPr>
                        <w:pStyle w:val="4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Password: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alphanumeric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common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special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characters </w:t>
                      </w:r>
                      <w:r>
                        <w:rPr>
                          <w:color w:val="D4D4D4"/>
                        </w:rPr>
                        <w:t>PASSWORD_PATTERN =</w:t>
                      </w:r>
                    </w:p>
                    <w:p w14:paraId="599F75B9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"^[a-zA-Z0-9!@#$%^&amp;*()_+=\-</w:t>
                      </w:r>
                      <w:r>
                        <w:rPr>
                          <w:color w:val="CD9078"/>
                          <w:spacing w:val="-2"/>
                        </w:rPr>
                        <w:t>\{\}\[\]:;\"'&lt;,&gt;.?/|`~]+$"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7CD8D9AA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0F27F004">
                      <w:pPr>
                        <w:pStyle w:val="4"/>
                        <w:spacing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6013D5CE">
                      <w:pPr>
                        <w:pStyle w:val="4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.strip()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removes leading/trailing whitespace</w:t>
                      </w:r>
                    </w:p>
                    <w:p w14:paraId="2421464F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username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3B49DB12">
                      <w:pPr>
                        <w:pStyle w:val="4"/>
                        <w:spacing w:before="84" w:line="326" w:lineRule="auto"/>
                        <w:ind w:left="504" w:right="1356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"Username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cannot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blank.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again."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elif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</w:rPr>
                        <w:t>USERNAME_PATTERN.</w:t>
                      </w:r>
                      <w:r>
                        <w:rPr>
                          <w:color w:val="C89CC6"/>
                        </w:rPr>
                        <w:t>match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BDBDB"/>
                        </w:rPr>
                        <w:t>):</w:t>
                      </w:r>
                    </w:p>
                    <w:p w14:paraId="7198F337">
                      <w:pPr>
                        <w:pStyle w:val="4"/>
                        <w:spacing w:line="326" w:lineRule="auto"/>
                        <w:ind w:right="1356" w:firstLine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username.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Only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characters, underscores, and hyphens are allowed.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6DBBE748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3D9F3626">
                      <w:pPr>
                        <w:pStyle w:val="4"/>
                        <w:spacing w:before="83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break </w:t>
                      </w:r>
                      <w:r>
                        <w:rPr>
                          <w:color w:val="81B66B"/>
                        </w:rPr>
                        <w:t xml:space="preserve"># Valid username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14:paraId="27C46612">
                      <w:pPr>
                        <w:pStyle w:val="4"/>
                        <w:spacing w:before="170"/>
                        <w:rPr>
                          <w:color w:val="000000"/>
                        </w:rPr>
                      </w:pPr>
                    </w:p>
                    <w:p w14:paraId="5DBE3E96">
                      <w:pPr>
                        <w:pStyle w:val="4"/>
                        <w:spacing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50D904D9">
                      <w:pPr>
                        <w:pStyle w:val="4"/>
                        <w:spacing w:line="326" w:lineRule="auto"/>
                        <w:ind w:left="504" w:right="311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r>
                        <w:rPr>
                          <w:color w:val="DBDBDB"/>
                        </w:rPr>
                        <w:t xml:space="preserve">()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52374C63">
                      <w:pPr>
                        <w:pStyle w:val="4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"Password cannot be blank. Please try </w:t>
                      </w:r>
                      <w:r>
                        <w:rPr>
                          <w:color w:val="CD9078"/>
                          <w:spacing w:val="-2"/>
                        </w:rPr>
                        <w:t>again."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6F10B10A">
      <w:pPr>
        <w:spacing w:after="0"/>
        <w:jc w:val="left"/>
        <w:rPr>
          <w:rFonts w:ascii="Arial MT"/>
          <w:sz w:val="3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22F4CA99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2260600"/>
                <wp:effectExtent l="0" t="0" r="0" b="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260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577441D6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r>
                              <w:rPr>
                                <w:color w:val="C89CC6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PASSWORD_PATTERN.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match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):</w:t>
                            </w:r>
                          </w:p>
                          <w:p w14:paraId="3154487A">
                            <w:pPr>
                              <w:pStyle w:val="4"/>
                              <w:spacing w:before="85" w:line="326" w:lineRule="auto"/>
                              <w:ind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and common symbols.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7AF5D29F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5D54C50F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break </w:t>
                            </w:r>
                            <w:r>
                              <w:rPr>
                                <w:color w:val="81B66B"/>
                              </w:rPr>
                              <w:t xml:space="preserve"># Valid password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14:paraId="22AB1D47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5600ED3">
                            <w:pPr>
                              <w:pStyle w:val="4"/>
                              <w:spacing w:before="1" w:line="326" w:lineRule="auto"/>
                              <w:ind w:righ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generic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error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message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prevent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enumeration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stored_username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>password == stored_password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4CD92006">
                            <w:pPr>
                              <w:pStyle w:val="4"/>
                              <w:spacing w:line="326" w:lineRule="auto"/>
                              <w:ind w:right="5222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"Login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0754B6EB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"Invalid username or password."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 xml:space="preserve"># Generic message for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6" o:spt="202" type="#_x0000_t202" style="height:178pt;width:468pt;" fillcolor="#28292B" filled="t" stroked="f" coordsize="21600,21600" o:gfxdata="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4sz3E1gAAAAUBAAAPAAAAAAAAAAEAIAAAACIAAABkcnMv&#10;ZG93bnJldi54bWxQSwECFAAUAAAACACHTuJAeD80u8wBAACp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77441D6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elif</w:t>
                      </w:r>
                      <w:r>
                        <w:rPr>
                          <w:color w:val="C89CC6"/>
                          <w:spacing w:val="-4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PASSWORD_PATTERN.</w:t>
                      </w:r>
                      <w:r>
                        <w:rPr>
                          <w:color w:val="C89CC6"/>
                          <w:spacing w:val="-2"/>
                        </w:rPr>
                        <w:t>match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password</w:t>
                      </w:r>
                      <w:r>
                        <w:rPr>
                          <w:color w:val="DBDBDB"/>
                          <w:spacing w:val="-2"/>
                        </w:rPr>
                        <w:t>):</w:t>
                      </w:r>
                    </w:p>
                    <w:p w14:paraId="3154487A">
                      <w:pPr>
                        <w:pStyle w:val="4"/>
                        <w:spacing w:before="85" w:line="326" w:lineRule="auto"/>
                        <w:ind w:firstLine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and common symbols.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7AF5D29F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5D54C50F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break </w:t>
                      </w:r>
                      <w:r>
                        <w:rPr>
                          <w:color w:val="81B66B"/>
                        </w:rPr>
                        <w:t xml:space="preserve"># Valid password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14:paraId="22AB1D47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45600ED3">
                      <w:pPr>
                        <w:pStyle w:val="4"/>
                        <w:spacing w:before="1" w:line="326" w:lineRule="auto"/>
                        <w:ind w:right="11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generic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error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message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prevent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enumeration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 xml:space="preserve">username == stored_username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>password == stored_password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4CD92006">
                      <w:pPr>
                        <w:pStyle w:val="4"/>
                        <w:spacing w:line="326" w:lineRule="auto"/>
                        <w:ind w:right="5222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"Login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successful!"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0754B6EB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"Invalid username or password."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 xml:space="preserve"># Generic message for </w:t>
                      </w:r>
                      <w:r>
                        <w:rPr>
                          <w:color w:val="81B66B"/>
                          <w:spacing w:val="-2"/>
                        </w:rPr>
                        <w:t>security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59AB541">
      <w:pPr>
        <w:pStyle w:val="4"/>
        <w:spacing w:before="25"/>
        <w:rPr>
          <w:rFonts w:ascii="Arial MT"/>
          <w:sz w:val="34"/>
        </w:rPr>
      </w:pPr>
    </w:p>
    <w:p w14:paraId="21A71BC6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285115</wp:posOffset>
                </wp:positionV>
                <wp:extent cx="5943600" cy="100965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009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AF5DF6D">
                            <w:pPr>
                              <w:spacing w:before="103" w:line="276" w:lineRule="auto"/>
                              <w:ind w:left="105" w:right="4955" w:firstLine="0"/>
                              <w:jc w:val="both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72pt;margin-top:22.45pt;height:79.5pt;width:468pt;mso-position-horizontal-relative:page;mso-wrap-distance-bottom:0pt;mso-wrap-distance-top:0pt;z-index:-251643904;mso-width-relative:page;mso-height-relative:page;" fillcolor="#333333" filled="t" stroked="f" coordsize="21600,21600" o:gfxdata="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OXSwHYAAAACwEAAA8AAAAAAAAAAQAgAAAAIgAA&#10;AGRycy9kb3ducmV2LnhtbFBLAQIUABQAAAAIAIdO4kA8/ahUzwEAAKk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AF5DF6D">
                      <w:pPr>
                        <w:spacing w:before="103" w:line="276" w:lineRule="auto"/>
                        <w:ind w:left="105" w:right="4955" w:firstLine="0"/>
                        <w:jc w:val="both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pass456 Login successful!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1478915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5pt;margin-top:116.45pt;height:0.1pt;width:462pt;mso-position-horizontal-relative:page;mso-wrap-distance-bottom:0pt;mso-wrap-distance-top:0pt;z-index:-251643904;mso-width-relative:page;mso-height-relative:page;" filled="f" stroked="t" coordsize="5867400,1" o:gfxdata="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lTrCh1wAAAAwBAAAPAAAAAAAAAAEA&#10;IAAAACIAAABkcnMvZG93bnJldi54bWxQSwECFAAUAAAACACHTuJA+qWs+BACAAB7BAAADgAAAAAA&#10;AAABACAAAAAm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5F033821">
      <w:pPr>
        <w:pStyle w:val="4"/>
        <w:spacing w:before="35"/>
        <w:rPr>
          <w:rFonts w:ascii="Arial MT"/>
          <w:sz w:val="20"/>
        </w:rPr>
      </w:pPr>
    </w:p>
    <w:p w14:paraId="030BA622">
      <w:pPr>
        <w:spacing w:before="143" w:line="276" w:lineRule="auto"/>
        <w:ind w:left="0" w:right="4489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2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SQL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Injection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 xml:space="preserve">Prevention </w:t>
      </w:r>
      <w:r>
        <w:rPr>
          <w:rFonts w:ascii="Arial MT" w:hAnsi="Arial MT"/>
          <w:spacing w:val="-2"/>
          <w:sz w:val="34"/>
        </w:rPr>
        <w:t>Task:</w:t>
      </w:r>
    </w:p>
    <w:p w14:paraId="4604F05E">
      <w:pPr>
        <w:spacing w:before="0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Test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performs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SQL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queries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 xml:space="preserve">a </w:t>
      </w:r>
      <w:r>
        <w:rPr>
          <w:rFonts w:ascii="Arial MT"/>
          <w:spacing w:val="-2"/>
          <w:sz w:val="34"/>
        </w:rPr>
        <w:t>database.</w:t>
      </w:r>
    </w:p>
    <w:p w14:paraId="4C2166ED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21503DA8">
      <w:pPr>
        <w:pStyle w:val="7"/>
        <w:numPr>
          <w:ilvl w:val="0"/>
          <w:numId w:val="1"/>
        </w:numPr>
        <w:tabs>
          <w:tab w:val="left" w:pos="212"/>
        </w:tabs>
        <w:spacing w:before="59" w:after="0" w:line="276" w:lineRule="auto"/>
        <w:ind w:left="0" w:right="720" w:firstLine="0"/>
        <w:jc w:val="left"/>
        <w:rPr>
          <w:sz w:val="34"/>
        </w:rPr>
      </w:pPr>
      <w:r>
        <w:rPr>
          <w:sz w:val="34"/>
        </w:rPr>
        <w:t>Ask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generate</w:t>
      </w:r>
      <w:r>
        <w:rPr>
          <w:spacing w:val="-5"/>
          <w:sz w:val="34"/>
        </w:rPr>
        <w:t xml:space="preserve"> </w:t>
      </w:r>
      <w:r>
        <w:rPr>
          <w:sz w:val="34"/>
        </w:rPr>
        <w:t>a</w:t>
      </w:r>
      <w:r>
        <w:rPr>
          <w:spacing w:val="-5"/>
          <w:sz w:val="34"/>
        </w:rPr>
        <w:t xml:space="preserve"> </w:t>
      </w:r>
      <w:r>
        <w:rPr>
          <w:sz w:val="34"/>
        </w:rPr>
        <w:t>Python</w:t>
      </w:r>
      <w:r>
        <w:rPr>
          <w:spacing w:val="-5"/>
          <w:sz w:val="34"/>
        </w:rPr>
        <w:t xml:space="preserve"> </w:t>
      </w:r>
      <w:r>
        <w:rPr>
          <w:sz w:val="34"/>
        </w:rPr>
        <w:t>script</w:t>
      </w:r>
      <w:r>
        <w:rPr>
          <w:spacing w:val="-5"/>
          <w:sz w:val="34"/>
        </w:rPr>
        <w:t xml:space="preserve"> </w:t>
      </w:r>
      <w:r>
        <w:rPr>
          <w:sz w:val="34"/>
        </w:rPr>
        <w:t>using</w:t>
      </w:r>
      <w:r>
        <w:rPr>
          <w:spacing w:val="-5"/>
          <w:sz w:val="34"/>
        </w:rPr>
        <w:t xml:space="preserve"> </w:t>
      </w:r>
      <w:r>
        <w:rPr>
          <w:sz w:val="34"/>
        </w:rPr>
        <w:t>SQLite/MySQL</w:t>
      </w:r>
      <w:r>
        <w:rPr>
          <w:spacing w:val="-5"/>
          <w:sz w:val="34"/>
        </w:rPr>
        <w:t xml:space="preserve"> </w:t>
      </w:r>
      <w:r>
        <w:rPr>
          <w:sz w:val="34"/>
        </w:rPr>
        <w:t>to fetch user details.</w:t>
      </w:r>
    </w:p>
    <w:p w14:paraId="17CBC0C1">
      <w:pPr>
        <w:pStyle w:val="7"/>
        <w:numPr>
          <w:ilvl w:val="0"/>
          <w:numId w:val="1"/>
        </w:numPr>
        <w:tabs>
          <w:tab w:val="left" w:pos="212"/>
        </w:tabs>
        <w:spacing w:before="0" w:after="0" w:line="276" w:lineRule="auto"/>
        <w:ind w:left="0" w:right="1381" w:firstLine="0"/>
        <w:jc w:val="left"/>
        <w:rPr>
          <w:sz w:val="34"/>
        </w:rPr>
      </w:pPr>
      <w:r>
        <w:rPr>
          <w:sz w:val="34"/>
        </w:rPr>
        <w:t>Identify</w:t>
      </w:r>
      <w:r>
        <w:rPr>
          <w:spacing w:val="-5"/>
          <w:sz w:val="34"/>
        </w:rPr>
        <w:t xml:space="preserve"> </w:t>
      </w:r>
      <w:r>
        <w:rPr>
          <w:sz w:val="34"/>
        </w:rPr>
        <w:t>if</w:t>
      </w:r>
      <w:r>
        <w:rPr>
          <w:spacing w:val="-5"/>
          <w:sz w:val="34"/>
        </w:rPr>
        <w:t xml:space="preserve"> </w:t>
      </w:r>
      <w:r>
        <w:rPr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z w:val="34"/>
        </w:rPr>
        <w:t>code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z w:val="34"/>
        </w:rPr>
        <w:t>vulnerable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SQL</w:t>
      </w:r>
      <w:r>
        <w:rPr>
          <w:spacing w:val="-5"/>
          <w:sz w:val="34"/>
        </w:rPr>
        <w:t xml:space="preserve"> </w:t>
      </w:r>
      <w:r>
        <w:rPr>
          <w:sz w:val="34"/>
        </w:rPr>
        <w:t>injection</w:t>
      </w:r>
      <w:r>
        <w:rPr>
          <w:spacing w:val="-5"/>
          <w:sz w:val="34"/>
        </w:rPr>
        <w:t xml:space="preserve"> </w:t>
      </w:r>
      <w:r>
        <w:rPr>
          <w:sz w:val="34"/>
        </w:rPr>
        <w:t>(e.g., using string concatenation in queries).</w:t>
      </w:r>
    </w:p>
    <w:p w14:paraId="09A36175">
      <w:pPr>
        <w:pStyle w:val="7"/>
        <w:numPr>
          <w:ilvl w:val="0"/>
          <w:numId w:val="1"/>
        </w:numPr>
        <w:tabs>
          <w:tab w:val="left" w:pos="212"/>
        </w:tabs>
        <w:spacing w:before="0" w:after="0" w:line="276" w:lineRule="auto"/>
        <w:ind w:left="0" w:right="2269" w:firstLine="0"/>
        <w:jc w:val="left"/>
        <w:rPr>
          <w:sz w:val="34"/>
        </w:rPr>
      </w:pPr>
      <w:r>
        <w:rPr>
          <w:sz w:val="34"/>
        </w:rPr>
        <w:t>Refactor</w:t>
      </w:r>
      <w:r>
        <w:rPr>
          <w:spacing w:val="-10"/>
          <w:sz w:val="34"/>
        </w:rPr>
        <w:t xml:space="preserve"> </w:t>
      </w:r>
      <w:r>
        <w:rPr>
          <w:sz w:val="34"/>
        </w:rPr>
        <w:t>using</w:t>
      </w:r>
      <w:r>
        <w:rPr>
          <w:spacing w:val="-10"/>
          <w:sz w:val="34"/>
        </w:rPr>
        <w:t xml:space="preserve"> </w:t>
      </w:r>
      <w:r>
        <w:rPr>
          <w:sz w:val="34"/>
        </w:rPr>
        <w:t>parameterized</w:t>
      </w:r>
      <w:r>
        <w:rPr>
          <w:spacing w:val="-10"/>
          <w:sz w:val="34"/>
        </w:rPr>
        <w:t xml:space="preserve"> </w:t>
      </w:r>
      <w:r>
        <w:rPr>
          <w:sz w:val="34"/>
        </w:rPr>
        <w:t>queries</w:t>
      </w:r>
      <w:r>
        <w:rPr>
          <w:spacing w:val="-10"/>
          <w:sz w:val="34"/>
        </w:rPr>
        <w:t xml:space="preserve"> </w:t>
      </w:r>
      <w:r>
        <w:rPr>
          <w:sz w:val="34"/>
        </w:rPr>
        <w:t xml:space="preserve">(prepared </w:t>
      </w:r>
      <w:r>
        <w:rPr>
          <w:spacing w:val="-2"/>
          <w:sz w:val="34"/>
        </w:rPr>
        <w:t>statements).</w:t>
      </w:r>
    </w:p>
    <w:p w14:paraId="62259B76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2144A787">
      <w:pPr>
        <w:pStyle w:val="7"/>
        <w:numPr>
          <w:ilvl w:val="0"/>
          <w:numId w:val="1"/>
        </w:numPr>
        <w:tabs>
          <w:tab w:val="left" w:pos="212"/>
        </w:tabs>
        <w:spacing w:before="59" w:after="0" w:line="276" w:lineRule="auto"/>
        <w:ind w:left="0" w:right="2288" w:firstLine="0"/>
        <w:jc w:val="left"/>
        <w:rPr>
          <w:sz w:val="34"/>
        </w:rPr>
      </w:pP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database</w:t>
      </w:r>
      <w:r>
        <w:rPr>
          <w:spacing w:val="-6"/>
          <w:sz w:val="34"/>
        </w:rPr>
        <w:t xml:space="preserve"> </w:t>
      </w:r>
      <w:r>
        <w:rPr>
          <w:sz w:val="34"/>
        </w:rPr>
        <w:t>query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z w:val="34"/>
        </w:rPr>
        <w:t>resistant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SQL </w:t>
      </w:r>
      <w:r>
        <w:rPr>
          <w:spacing w:val="-2"/>
          <w:sz w:val="34"/>
        </w:rPr>
        <w:t>injection.</w:t>
      </w:r>
    </w:p>
    <w:p w14:paraId="2CE33C9B">
      <w:pPr>
        <w:pStyle w:val="7"/>
        <w:spacing w:after="0" w:line="276" w:lineRule="auto"/>
        <w:jc w:val="left"/>
        <w:rPr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0D4C9ECC">
      <w:pPr>
        <w:spacing w:before="69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4E667EE7">
      <w:pPr>
        <w:spacing w:before="59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Generate a Python script using SQLite (or MySQL) that fetches user details based on a username. Do not use parameterized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queries;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use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simple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string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concatenation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for the SQL query. Keep it short and functional.</w:t>
      </w:r>
    </w:p>
    <w:p w14:paraId="343271DE">
      <w:pPr>
        <w:pStyle w:val="4"/>
        <w:spacing w:before="58"/>
        <w:rPr>
          <w:rFonts w:ascii="Arial MT"/>
          <w:sz w:val="34"/>
        </w:rPr>
      </w:pPr>
    </w:p>
    <w:p w14:paraId="647FEDB8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278130</wp:posOffset>
                </wp:positionV>
                <wp:extent cx="5943600" cy="57531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39E8832E">
                            <w:pPr>
                              <w:pStyle w:val="4"/>
                              <w:spacing w:line="23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14:paraId="73D47734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69332700">
                            <w:pPr>
                              <w:pStyle w:val="4"/>
                              <w:spacing w:before="1"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>conn = 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6CD223F9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cursor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3ED9911B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0C9B22AA">
                            <w:pPr>
                              <w:pStyle w:val="4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1012962B">
                            <w:pPr>
                              <w:pStyle w:val="4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 id INTEGER PRIMARY KEY,</w:t>
                            </w:r>
                          </w:p>
                          <w:p w14:paraId="6FFEC34B">
                            <w:pPr>
                              <w:pStyle w:val="4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14:paraId="0CEB3755">
                            <w:pPr>
                              <w:pStyle w:val="4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password_hash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21ACFBDD">
                            <w:pPr>
                              <w:spacing w:before="82" w:line="326" w:lineRule="auto"/>
                              <w:ind w:left="0" w:right="8719" w:firstLine="504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7D13DC15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1EEB414D">
                            <w:pPr>
                              <w:pStyle w:val="4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"SELECT COUNT(*)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0DA3B651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r>
                              <w:rPr>
                                <w:color w:val="DBDBDB"/>
                              </w:rPr>
                              <w:t>()[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:</w:t>
                            </w:r>
                          </w:p>
                          <w:p w14:paraId="5550A9C0">
                            <w:pPr>
                              <w:pStyle w:val="4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password_hash) VALUES ('alice',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"mailto:%27alice@example.com"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CD9078"/>
                              </w:rPr>
                              <w:t>'alice@example.com',</w:t>
                            </w:r>
                            <w:r>
                              <w:rPr>
                                <w:color w:val="CD9078"/>
                              </w:rPr>
                              <w:fldChar w:fldCharType="end"/>
                            </w:r>
                            <w:r>
                              <w:rPr>
                                <w:color w:val="CD9078"/>
                              </w:rPr>
                              <w:t xml:space="preserve"> 'hash1')"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4C6A8820">
                            <w:pPr>
                              <w:pStyle w:val="4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password_hash) VALUES ('bob',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"mailto:%27bob@example.com"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CD9078"/>
                              </w:rPr>
                              <w:t>'bob@example.com',</w:t>
                            </w:r>
                            <w:r>
                              <w:rPr>
                                <w:color w:val="CD9078"/>
                              </w:rPr>
                              <w:fldChar w:fldCharType="end"/>
                            </w:r>
                            <w:r>
                              <w:rPr>
                                <w:color w:val="CD9078"/>
                              </w:rPr>
                              <w:t xml:space="preserve"> 'hash2')"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58E7DABB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conn.commit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4B1EC209">
                            <w:pPr>
                              <w:pStyle w:val="4"/>
                              <w:spacing w:before="5" w:line="640" w:lineRule="atLeast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"Database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ready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with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sample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># --- User Input and INSECURE Query ---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72pt;margin-top:21.9pt;height:453pt;width:468pt;mso-position-horizontal-relative:page;mso-wrap-distance-bottom:0pt;mso-wrap-distance-top:0pt;z-index:-251642880;mso-width-relative:page;mso-height-relative:page;" fillcolor="#28292B" filled="t" stroked="f" coordsize="21600,21600" o:gfxdata="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g91adsAAAALAQAADwAAAAAAAAABACAAAAAi&#10;AAAAZHJzL2Rvd25yZXYueG1sUEsBAhQAFAAAAAgAh07iQISXsCjOAQAAqQMAAA4AAAAAAAAAAQAg&#10;AAAAKg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9E8832E">
                      <w:pPr>
                        <w:pStyle w:val="4"/>
                        <w:spacing w:line="235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14:paraId="73D47734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69332700">
                      <w:pPr>
                        <w:pStyle w:val="4"/>
                        <w:spacing w:before="1"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>conn = 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6CD223F9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cursor = </w:t>
                      </w:r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3ED9911B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0C9B22AA">
                      <w:pPr>
                        <w:pStyle w:val="4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1012962B">
                      <w:pPr>
                        <w:pStyle w:val="4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 id INTEGER PRIMARY KEY,</w:t>
                      </w:r>
                    </w:p>
                    <w:p w14:paraId="6FFEC34B">
                      <w:pPr>
                        <w:pStyle w:val="4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14:paraId="0CEB3755">
                      <w:pPr>
                        <w:pStyle w:val="4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password_hash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21ACFBDD">
                      <w:pPr>
                        <w:spacing w:before="82" w:line="326" w:lineRule="auto"/>
                        <w:ind w:left="0" w:right="8719" w:firstLine="504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14:paraId="7D13DC15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1EEB414D">
                      <w:pPr>
                        <w:pStyle w:val="4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"SELECT COUNT(*)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0DA3B651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>cursor.fetchone</w:t>
                      </w:r>
                      <w:r>
                        <w:rPr>
                          <w:color w:val="DBDBDB"/>
                        </w:rPr>
                        <w:t>()[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DBDBDB"/>
                          <w:spacing w:val="-5"/>
                        </w:rPr>
                        <w:t>:</w:t>
                      </w:r>
                    </w:p>
                    <w:p w14:paraId="5550A9C0">
                      <w:pPr>
                        <w:pStyle w:val="4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password_hash) VALUES ('alice', </w:t>
                      </w:r>
                      <w:r>
                        <w:fldChar w:fldCharType="begin"/>
                      </w:r>
                      <w:r>
                        <w:instrText xml:space="preserve"> HYPERLINK "mailto:%27alice@example.com" \h </w:instrText>
                      </w:r>
                      <w:r>
                        <w:fldChar w:fldCharType="separate"/>
                      </w:r>
                      <w:r>
                        <w:rPr>
                          <w:color w:val="CD9078"/>
                        </w:rPr>
                        <w:t>'alice@example.com',</w:t>
                      </w:r>
                      <w:r>
                        <w:rPr>
                          <w:color w:val="CD9078"/>
                        </w:rPr>
                        <w:fldChar w:fldCharType="end"/>
                      </w:r>
                      <w:r>
                        <w:rPr>
                          <w:color w:val="CD9078"/>
                        </w:rPr>
                        <w:t xml:space="preserve"> 'hash1')"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4C6A8820">
                      <w:pPr>
                        <w:pStyle w:val="4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password_hash) VALUES ('bob', </w:t>
                      </w:r>
                      <w:r>
                        <w:fldChar w:fldCharType="begin"/>
                      </w:r>
                      <w:r>
                        <w:instrText xml:space="preserve"> HYPERLINK "mailto:%27bob@example.com" \h </w:instrText>
                      </w:r>
                      <w:r>
                        <w:fldChar w:fldCharType="separate"/>
                      </w:r>
                      <w:r>
                        <w:rPr>
                          <w:color w:val="CD9078"/>
                        </w:rPr>
                        <w:t>'bob@example.com',</w:t>
                      </w:r>
                      <w:r>
                        <w:rPr>
                          <w:color w:val="CD9078"/>
                        </w:rPr>
                        <w:fldChar w:fldCharType="end"/>
                      </w:r>
                      <w:r>
                        <w:rPr>
                          <w:color w:val="CD9078"/>
                        </w:rPr>
                        <w:t xml:space="preserve"> 'hash2')"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58E7DABB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conn.commit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4B1EC209">
                      <w:pPr>
                        <w:pStyle w:val="4"/>
                        <w:spacing w:before="5" w:line="640" w:lineRule="atLeast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"Database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ready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with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sample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># --- User Input and INSECURE Query ---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4C61E9A0">
      <w:pPr>
        <w:spacing w:after="0"/>
        <w:jc w:val="left"/>
        <w:rPr>
          <w:rFonts w:ascii="Arial MT"/>
          <w:sz w:val="34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4DED0BC6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5346700"/>
                <wp:effectExtent l="0" t="0" r="0" b="0"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346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3583ECAE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search_username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fetch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details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(e.g.,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'alice'): 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>)</w:t>
                            </w:r>
                          </w:p>
                          <w:p w14:paraId="6764B600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392C184A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WARNING: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HIGHLY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INSECURE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VULNERABLE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SQL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INJECTION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 # DO NOT USE THIS IN PRODUCTION CODE.</w:t>
                            </w:r>
                          </w:p>
                          <w:p w14:paraId="7BAEAF94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sql_query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"SELECT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id,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WHERE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+ search_username + </w:t>
                            </w:r>
                            <w:r>
                              <w:rPr>
                                <w:color w:val="CD9078"/>
                              </w:rPr>
                              <w:t>"'"</w:t>
                            </w:r>
                          </w:p>
                          <w:p w14:paraId="4FEBC2B9">
                            <w:pPr>
                              <w:pStyle w:val="4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6F157876">
                            <w:pPr>
                              <w:pStyle w:val="4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"\nExecuting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INSECURE SQL query: 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696C184C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27AD1E7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DBDBDB"/>
                                <w:spacing w:val="-4"/>
                              </w:rPr>
                              <w:t>:</w:t>
                            </w:r>
                          </w:p>
                          <w:p w14:paraId="39E4418A">
                            <w:pPr>
                              <w:pStyle w:val="4"/>
                              <w:spacing w:before="85" w:line="326" w:lineRule="auto"/>
                              <w:ind w:left="504"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14:paraId="3AB696D0">
                            <w:pPr>
                              <w:pStyle w:val="4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5519CAE8">
                            <w:pPr>
                              <w:pStyle w:val="4"/>
                              <w:spacing w:line="326" w:lineRule="auto"/>
                              <w:ind w:left="1008" w:right="522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"\nUser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Found:"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6E0D0FC0">
                            <w:pPr>
                              <w:pStyle w:val="4"/>
                              <w:spacing w:line="326" w:lineRule="auto"/>
                              <w:ind w:left="1008"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"ID: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"Username: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"Email: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44E11DD2">
                            <w:pPr>
                              <w:pStyle w:val="4"/>
                              <w:spacing w:line="236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424D84B5">
                            <w:pPr>
                              <w:pStyle w:val="4"/>
                              <w:spacing w:before="84" w:line="326" w:lineRule="auto"/>
                              <w:ind w:right="4813"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"\nUser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except </w:t>
                            </w:r>
                            <w:r>
                              <w:rPr>
                                <w:color w:val="D4D4D4"/>
                              </w:rPr>
                              <w:t xml:space="preserve">sqlite3.Error </w:t>
                            </w:r>
                            <w:r>
                              <w:rPr>
                                <w:color w:val="C89CC6"/>
                              </w:rPr>
                              <w:t xml:space="preserve">as 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7485183E">
                            <w:pPr>
                              <w:pStyle w:val="4"/>
                              <w:spacing w:line="326" w:lineRule="auto"/>
                              <w:ind w:right="1356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"\nAn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error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occurred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during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query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execution: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finally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0D1423ED">
                            <w:pPr>
                              <w:pStyle w:val="4"/>
                              <w:spacing w:line="326" w:lineRule="auto"/>
                              <w:ind w:left="504" w:right="49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conn.close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"\nConnection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closed."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26" o:spt="202" type="#_x0000_t202" style="height:421pt;width:468pt;" fillcolor="#28292B" filled="t" stroked="f" coordsize="21600,21600" o:gfxdata="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/1AxldcAAAAFAQAADwAAAAAAAAABACAAAAAiAAAA&#10;ZHJzL2Rvd25yZXYueG1sUEsBAhQAFAAAAAgAh07iQPgK3wDPAQAAqw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583ECAE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search_username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fetch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details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(e.g.,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'alice'): </w:t>
                      </w:r>
                      <w:r>
                        <w:rPr>
                          <w:color w:val="CD9078"/>
                          <w:spacing w:val="-6"/>
                        </w:rPr>
                        <w:t>"</w:t>
                      </w:r>
                      <w:r>
                        <w:rPr>
                          <w:color w:val="DBDBDB"/>
                          <w:spacing w:val="-6"/>
                        </w:rPr>
                        <w:t>)</w:t>
                      </w:r>
                    </w:p>
                    <w:p w14:paraId="6764B600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392C184A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WARNING: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HIGHLY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INSECURE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VULNERABLE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SQL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INJECTION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 # DO NOT USE THIS IN PRODUCTION CODE.</w:t>
                      </w:r>
                    </w:p>
                    <w:p w14:paraId="7BAEAF94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sql_query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"SELECT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id,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WHERE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+ search_username + </w:t>
                      </w:r>
                      <w:r>
                        <w:rPr>
                          <w:color w:val="CD9078"/>
                        </w:rPr>
                        <w:t>"'"</w:t>
                      </w:r>
                    </w:p>
                    <w:p w14:paraId="4FEBC2B9">
                      <w:pPr>
                        <w:pStyle w:val="4"/>
                        <w:spacing w:before="82"/>
                        <w:rPr>
                          <w:color w:val="000000"/>
                        </w:rPr>
                      </w:pPr>
                    </w:p>
                    <w:p w14:paraId="6F157876">
                      <w:pPr>
                        <w:pStyle w:val="4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"\nExecuting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INSECURE SQL query: </w:t>
                      </w:r>
                      <w:r>
                        <w:rPr>
                          <w:color w:val="DBDBDB"/>
                          <w:spacing w:val="-2"/>
                        </w:rPr>
                        <w:t>{</w:t>
                      </w:r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r>
                        <w:rPr>
                          <w:color w:val="DBDBDB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696C184C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227AD1E7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4"/>
                        </w:rPr>
                        <w:t>try</w:t>
                      </w:r>
                      <w:r>
                        <w:rPr>
                          <w:color w:val="DBDBDB"/>
                          <w:spacing w:val="-4"/>
                        </w:rPr>
                        <w:t>:</w:t>
                      </w:r>
                    </w:p>
                    <w:p w14:paraId="39E4418A">
                      <w:pPr>
                        <w:pStyle w:val="4"/>
                        <w:spacing w:before="85" w:line="326" w:lineRule="auto"/>
                        <w:ind w:left="504" w:right="481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cursor.fetchone</w:t>
                      </w:r>
                      <w:r>
                        <w:rPr>
                          <w:color w:val="DBDBDB"/>
                        </w:rPr>
                        <w:t>()</w:t>
                      </w:r>
                    </w:p>
                    <w:p w14:paraId="3AB696D0">
                      <w:pPr>
                        <w:pStyle w:val="4"/>
                        <w:spacing w:before="84"/>
                        <w:rPr>
                          <w:color w:val="000000"/>
                        </w:rPr>
                      </w:pPr>
                    </w:p>
                    <w:p w14:paraId="5519CAE8">
                      <w:pPr>
                        <w:pStyle w:val="4"/>
                        <w:spacing w:line="326" w:lineRule="auto"/>
                        <w:ind w:left="1008" w:right="5222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"\nUser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Found:"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6E0D0FC0">
                      <w:pPr>
                        <w:pStyle w:val="4"/>
                        <w:spacing w:line="326" w:lineRule="auto"/>
                        <w:ind w:left="1008" w:right="236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"ID: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"Username: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"Email: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44E11DD2">
                      <w:pPr>
                        <w:pStyle w:val="4"/>
                        <w:spacing w:line="236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424D84B5">
                      <w:pPr>
                        <w:pStyle w:val="4"/>
                        <w:spacing w:before="84" w:line="326" w:lineRule="auto"/>
                        <w:ind w:right="4813" w:firstLine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"\nUser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except </w:t>
                      </w:r>
                      <w:r>
                        <w:rPr>
                          <w:color w:val="D4D4D4"/>
                        </w:rPr>
                        <w:t xml:space="preserve">sqlite3.Error </w:t>
                      </w:r>
                      <w:r>
                        <w:rPr>
                          <w:color w:val="C89CC6"/>
                        </w:rPr>
                        <w:t xml:space="preserve">as 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7485183E">
                      <w:pPr>
                        <w:pStyle w:val="4"/>
                        <w:spacing w:line="326" w:lineRule="auto"/>
                        <w:ind w:right="1356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"\nAn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error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occurred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during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query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execution: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finally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0D1423ED">
                      <w:pPr>
                        <w:pStyle w:val="4"/>
                        <w:spacing w:line="326" w:lineRule="auto"/>
                        <w:ind w:left="504" w:right="499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conn.close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()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"\nConnection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closed."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001ADE">
      <w:pPr>
        <w:pStyle w:val="4"/>
        <w:spacing w:before="7"/>
        <w:rPr>
          <w:rFonts w:ascii="Arial MT"/>
          <w:sz w:val="34"/>
        </w:rPr>
      </w:pPr>
    </w:p>
    <w:p w14:paraId="6CA1EFA6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276225</wp:posOffset>
                </wp:positionV>
                <wp:extent cx="5943600" cy="21717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F4D5209">
                            <w:pPr>
                              <w:spacing w:before="103" w:line="276" w:lineRule="auto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'users.db'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'alice'):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14055A6B">
                            <w:pPr>
                              <w:pStyle w:val="4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0753AE32">
                            <w:pPr>
                              <w:spacing w:before="0" w:line="276" w:lineRule="auto"/>
                              <w:ind w:left="105" w:right="115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 INSECURE SQL query: SELECT id, username,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'alice'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72pt;margin-top:21.75pt;height:171pt;width:468pt;mso-position-horizontal-relative:page;mso-wrap-distance-bottom:0pt;mso-wrap-distance-top:0pt;z-index:-251641856;mso-width-relative:page;mso-height-relative:page;" fillcolor="#333333" filled="t" stroked="f" coordsize="21600,21600" o:gfxdata="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REZInYAAAACwEAAA8AAAAAAAAAAQAgAAAAIgAAAGRy&#10;cy9kb3ducmV2LnhtbFBLAQIUABQAAAAIAIdO4kC6i2VWzAEAAKsDAAAOAAAAAAAAAAEAIAAAACc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F4D5209">
                      <w:pPr>
                        <w:spacing w:before="103" w:line="276" w:lineRule="auto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'users.db'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'alice'):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14055A6B">
                      <w:pPr>
                        <w:pStyle w:val="4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0753AE32">
                      <w:pPr>
                        <w:spacing w:before="0" w:line="276" w:lineRule="auto"/>
                        <w:ind w:left="105" w:right="115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 INSECURE SQL query: SELECT id, username,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users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WHERE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'alice'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5213843B">
      <w:pPr>
        <w:spacing w:after="0"/>
        <w:jc w:val="left"/>
        <w:rPr>
          <w:rFonts w:ascii="Arial MT"/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364F5142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2171700"/>
                <wp:effectExtent l="0" t="0" r="0" b="0"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692097E">
                            <w:pPr>
                              <w:pStyle w:val="4"/>
                              <w:spacing w:before="169"/>
                              <w:rPr>
                                <w:rFonts w:ascii="Arial MT"/>
                                <w:color w:val="000000"/>
                                <w:sz w:val="34"/>
                              </w:rPr>
                            </w:pPr>
                          </w:p>
                          <w:p w14:paraId="4CF4F377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14:paraId="458C2B78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14:paraId="3E44CDAD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71425A57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"mailto:alice@example.com"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alice@example.com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fldChar w:fldCharType="end"/>
                            </w:r>
                          </w:p>
                          <w:p w14:paraId="7F530E9D">
                            <w:pPr>
                              <w:pStyle w:val="4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33A2773B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26" o:spt="202" type="#_x0000_t202" style="height:171pt;width:468pt;" fillcolor="#333333" filled="t" stroked="f" coordsize="21600,21600" o:gfxdata="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l8m7/VAAAABQEAAA8AAAAAAAAAAQAgAAAAIgAAAGRycy9k&#10;b3ducmV2LnhtbFBLAQIUABQAAAAIAIdO4kDTTeUazAEAAKs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692097E">
                      <w:pPr>
                        <w:pStyle w:val="4"/>
                        <w:spacing w:before="169"/>
                        <w:rPr>
                          <w:rFonts w:ascii="Arial MT"/>
                          <w:color w:val="000000"/>
                          <w:sz w:val="34"/>
                        </w:rPr>
                      </w:pPr>
                    </w:p>
                    <w:p w14:paraId="4CF4F377"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14:paraId="458C2B78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14:paraId="3E44CDAD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71425A57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"mailto:alice@example.com" \h </w:instrText>
                      </w:r>
                      <w:r>
                        <w:fldChar w:fldCharType="separate"/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alice@example.com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fldChar w:fldCharType="end"/>
                      </w:r>
                    </w:p>
                    <w:p w14:paraId="7F530E9D">
                      <w:pPr>
                        <w:pStyle w:val="4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33A2773B"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283CEE2">
      <w:pPr>
        <w:pStyle w:val="4"/>
        <w:spacing w:before="38"/>
        <w:rPr>
          <w:rFonts w:ascii="Arial MT"/>
          <w:sz w:val="34"/>
        </w:rPr>
      </w:pPr>
    </w:p>
    <w:p w14:paraId="55901D9F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Refactored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0A5463B8">
      <w:pPr>
        <w:spacing w:before="59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database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SQL injection vulnerabilities, especially where user input is concatenated directly into SQL queries. Explain why it is </w:t>
      </w:r>
      <w:r>
        <w:rPr>
          <w:rFonts w:ascii="Arial MT"/>
          <w:spacing w:val="-2"/>
          <w:sz w:val="34"/>
        </w:rPr>
        <w:t>insecure.</w:t>
      </w:r>
    </w:p>
    <w:p w14:paraId="2EF7AD54">
      <w:pPr>
        <w:pStyle w:val="4"/>
        <w:spacing w:before="58"/>
        <w:rPr>
          <w:rFonts w:ascii="Arial MT"/>
          <w:sz w:val="34"/>
        </w:rPr>
      </w:pPr>
    </w:p>
    <w:p w14:paraId="20BDCB3D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544A8F53">
      <w:pPr>
        <w:pStyle w:val="4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42545</wp:posOffset>
                </wp:positionV>
                <wp:extent cx="5943600" cy="36957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1404F5FD">
                            <w:pPr>
                              <w:pStyle w:val="4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14:paraId="05095972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400FF01">
                            <w:pPr>
                              <w:pStyle w:val="4"/>
                              <w:spacing w:before="1"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>conn = 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5504DF0C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cursor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28644F90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366B5D0A">
                            <w:pPr>
                              <w:pStyle w:val="4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51A32457">
                            <w:pPr>
                              <w:pStyle w:val="4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 id INTEGER PRIMARY KEY,</w:t>
                            </w:r>
                          </w:p>
                          <w:p w14:paraId="272D08D1">
                            <w:pPr>
                              <w:pStyle w:val="4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14:paraId="7876E85B">
                            <w:pPr>
                              <w:pStyle w:val="4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password_hash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1BC8D609">
                            <w:pPr>
                              <w:spacing w:before="82" w:line="326" w:lineRule="auto"/>
                              <w:ind w:left="0" w:right="8719" w:firstLine="504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71973322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449B9A52">
                            <w:pPr>
                              <w:pStyle w:val="4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"SELECT COUNT(*)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72pt;margin-top:3.35pt;height:291pt;width:468pt;mso-position-horizontal-relative:page;mso-wrap-distance-bottom:0pt;mso-wrap-distance-top:0pt;z-index:-251640832;mso-width-relative:page;mso-height-relative:page;" fillcolor="#28292B" filled="t" stroked="f" coordsize="21600,21600" o:gfxdata="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YzLxu9oAAAAKAQAADwAAAAAAAAABACAAAAAi&#10;AAAAZHJzL2Rvd25yZXYueG1sUEsBAhQAFAAAAAgAh07iQMjxoQHPAQAAqw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404F5FD">
                      <w:pPr>
                        <w:pStyle w:val="4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14:paraId="05095972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2400FF01">
                      <w:pPr>
                        <w:pStyle w:val="4"/>
                        <w:spacing w:before="1"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>conn = 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5504DF0C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cursor = </w:t>
                      </w:r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28644F90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366B5D0A">
                      <w:pPr>
                        <w:pStyle w:val="4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51A32457">
                      <w:pPr>
                        <w:pStyle w:val="4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 id INTEGER PRIMARY KEY,</w:t>
                      </w:r>
                    </w:p>
                    <w:p w14:paraId="272D08D1">
                      <w:pPr>
                        <w:pStyle w:val="4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14:paraId="7876E85B">
                      <w:pPr>
                        <w:pStyle w:val="4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password_hash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1BC8D609">
                      <w:pPr>
                        <w:spacing w:before="82" w:line="326" w:lineRule="auto"/>
                        <w:ind w:left="0" w:right="8719" w:firstLine="504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14:paraId="71973322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449B9A52">
                      <w:pPr>
                        <w:pStyle w:val="4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"SELECT COUNT(*)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D2F2A01">
      <w:pPr>
        <w:pStyle w:val="4"/>
        <w:spacing w:after="0"/>
        <w:rPr>
          <w:rFonts w:ascii="Arial MT"/>
          <w:sz w:val="3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1CE4BB12">
      <w:pPr>
        <w:pStyle w:val="4"/>
        <w:spacing w:before="8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50165</wp:posOffset>
                </wp:positionV>
                <wp:extent cx="5943600" cy="759460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2pt;margin-top:3.95pt;height:598pt;width:468pt;mso-position-horizontal-relative:page;z-index:-251656192;mso-width-relative:page;mso-height-relative:page;" fillcolor="#28292B" filled="t" stroked="f" coordsize="5943600,7594600" o:gfxdata="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JnwPfPXAAAACwEAAA8AAAAAAAAAAQAgAAAAIgAAAGRycy9kb3ducmV2Lnht&#10;bFBLAQIUABQAAAAIAIdO4kC2ElS6pQIAAKQIAAAOAAAAAAAAAAEAIAAAACYBAABkcnMvZTJvRG9j&#10;LnhtbFBLBQYAAAAABgAGAFkBAAA9BgAAAAA=&#10;" path="m5943600,2260612l0,2260612,0,2463812,0,2476512,0,7594600,5943600,7594600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89CC6"/>
        </w:rPr>
        <w:t xml:space="preserve">if </w:t>
      </w:r>
      <w:r>
        <w:rPr>
          <w:color w:val="D4D4D4"/>
        </w:rPr>
        <w:t>cursor.fetchone</w:t>
      </w:r>
      <w:r>
        <w:rPr>
          <w:color w:val="DBDBDB"/>
        </w:rPr>
        <w:t>()[</w:t>
      </w:r>
      <w:r>
        <w:rPr>
          <w:color w:val="B4CDA7"/>
        </w:rPr>
        <w:t>0</w:t>
      </w:r>
      <w:r>
        <w:rPr>
          <w:color w:val="DBDBDB"/>
        </w:rPr>
        <w:t xml:space="preserve">] </w:t>
      </w:r>
      <w:r>
        <w:rPr>
          <w:color w:val="D4D4D4"/>
        </w:rPr>
        <w:t xml:space="preserve">== </w:t>
      </w:r>
      <w:r>
        <w:rPr>
          <w:color w:val="B4CDA7"/>
          <w:spacing w:val="-5"/>
        </w:rPr>
        <w:t>0</w:t>
      </w:r>
      <w:r>
        <w:rPr>
          <w:color w:val="DBDBDB"/>
          <w:spacing w:val="-5"/>
        </w:rPr>
        <w:t>:</w:t>
      </w:r>
    </w:p>
    <w:p w14:paraId="08C2BA7D">
      <w:pPr>
        <w:pStyle w:val="4"/>
        <w:spacing w:before="85"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password_hash) VALUES ('alice', </w:t>
      </w:r>
      <w:r>
        <w:fldChar w:fldCharType="begin"/>
      </w:r>
      <w:r>
        <w:instrText xml:space="preserve"> HYPERLINK "mailto:%27alice@example.com" \h </w:instrText>
      </w:r>
      <w:r>
        <w:fldChar w:fldCharType="separate"/>
      </w:r>
      <w:r>
        <w:rPr>
          <w:color w:val="CD9078"/>
        </w:rPr>
        <w:t>'alice@example.com',</w:t>
      </w:r>
      <w:r>
        <w:rPr>
          <w:color w:val="CD9078"/>
        </w:rPr>
        <w:fldChar w:fldCharType="end"/>
      </w:r>
      <w:r>
        <w:rPr>
          <w:color w:val="CD9078"/>
        </w:rPr>
        <w:t xml:space="preserve"> 'hash1')"</w:t>
      </w:r>
      <w:r>
        <w:rPr>
          <w:color w:val="DBDBDB"/>
        </w:rPr>
        <w:t>)</w:t>
      </w:r>
    </w:p>
    <w:p w14:paraId="4EA79FC7">
      <w:pPr>
        <w:pStyle w:val="4"/>
        <w:spacing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password_hash) VALUES ('bob', </w:t>
      </w:r>
      <w:r>
        <w:fldChar w:fldCharType="begin"/>
      </w:r>
      <w:r>
        <w:instrText xml:space="preserve"> HYPERLINK "mailto:%27bob@example.com" \h </w:instrText>
      </w:r>
      <w:r>
        <w:fldChar w:fldCharType="separate"/>
      </w:r>
      <w:r>
        <w:rPr>
          <w:color w:val="CD9078"/>
        </w:rPr>
        <w:t>'bob@example.com',</w:t>
      </w:r>
      <w:r>
        <w:rPr>
          <w:color w:val="CD9078"/>
        </w:rPr>
        <w:fldChar w:fldCharType="end"/>
      </w:r>
      <w:r>
        <w:rPr>
          <w:color w:val="CD9078"/>
        </w:rPr>
        <w:t xml:space="preserve"> 'hash2')"</w:t>
      </w:r>
      <w:r>
        <w:rPr>
          <w:color w:val="DBDBDB"/>
        </w:rPr>
        <w:t>)</w:t>
      </w:r>
    </w:p>
    <w:p w14:paraId="4877A051">
      <w:pPr>
        <w:pStyle w:val="4"/>
        <w:spacing w:line="237" w:lineRule="exact"/>
        <w:ind w:left="504"/>
      </w:pPr>
      <w:r>
        <w:rPr>
          <w:color w:val="D4D4D4"/>
          <w:spacing w:val="-2"/>
        </w:rPr>
        <w:t>conn.commit</w:t>
      </w:r>
      <w:r>
        <w:rPr>
          <w:color w:val="DBDBDB"/>
          <w:spacing w:val="-2"/>
        </w:rPr>
        <w:t>()</w:t>
      </w:r>
    </w:p>
    <w:p w14:paraId="3BAD95DA">
      <w:pPr>
        <w:pStyle w:val="4"/>
        <w:spacing w:before="4" w:line="640" w:lineRule="atLeast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"Database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'users.db'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ready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sample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data."</w:t>
      </w:r>
      <w:r>
        <w:rPr>
          <w:color w:val="DBDBDB"/>
        </w:rPr>
        <w:t xml:space="preserve">) </w:t>
      </w:r>
      <w:r>
        <w:rPr>
          <w:color w:val="81B66B"/>
        </w:rPr>
        <w:t># --- User Input and SECURE Query ---</w:t>
      </w:r>
    </w:p>
    <w:p w14:paraId="06DE23DD">
      <w:pPr>
        <w:pStyle w:val="4"/>
        <w:spacing w:before="91" w:line="326" w:lineRule="auto"/>
        <w:ind w:right="518"/>
      </w:pPr>
      <w:r>
        <w:rPr>
          <w:color w:val="D4D4D4"/>
        </w:rPr>
        <w:t>search_username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>"Enter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username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fetch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details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(e.g.,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'alice'):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14:paraId="45285B5D">
      <w:pPr>
        <w:pStyle w:val="4"/>
        <w:spacing w:before="83"/>
      </w:pPr>
    </w:p>
    <w:p w14:paraId="18E34EE0">
      <w:pPr>
        <w:pStyle w:val="4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This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way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query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database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using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parameterized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queries. # The '?' is a placeholder for the parameter.</w:t>
      </w:r>
    </w:p>
    <w:p w14:paraId="0CCBC6B4">
      <w:pPr>
        <w:pStyle w:val="4"/>
        <w:spacing w:line="237" w:lineRule="exact"/>
      </w:pPr>
      <w:r>
        <w:rPr>
          <w:color w:val="D4D4D4"/>
        </w:rPr>
        <w:t xml:space="preserve">sql_query = </w:t>
      </w:r>
      <w:r>
        <w:rPr>
          <w:color w:val="CD9078"/>
        </w:rPr>
        <w:t xml:space="preserve">"SELECT id, username, email FROM users WHERE username = </w:t>
      </w:r>
      <w:r>
        <w:rPr>
          <w:color w:val="CD9078"/>
          <w:spacing w:val="-5"/>
        </w:rPr>
        <w:t>?"</w:t>
      </w:r>
    </w:p>
    <w:p w14:paraId="314ADA50">
      <w:pPr>
        <w:pStyle w:val="4"/>
        <w:spacing w:before="170"/>
      </w:pPr>
    </w:p>
    <w:p w14:paraId="2722D4D6">
      <w:pPr>
        <w:pStyle w:val="4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"\nExecuting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SQL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sql_query</w:t>
      </w:r>
      <w:r>
        <w:rPr>
          <w:color w:val="DBDBDB"/>
        </w:rPr>
        <w:t>}</w:t>
      </w:r>
      <w:r>
        <w:rPr>
          <w:color w:val="DBDBDB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parameter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search_username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'"</w:t>
      </w:r>
      <w:r>
        <w:rPr>
          <w:color w:val="DBDBDB"/>
          <w:spacing w:val="-2"/>
        </w:rPr>
        <w:t>)</w:t>
      </w:r>
    </w:p>
    <w:p w14:paraId="7E47E7E4">
      <w:pPr>
        <w:pStyle w:val="4"/>
        <w:spacing w:before="84"/>
      </w:pPr>
    </w:p>
    <w:p w14:paraId="41932C40">
      <w:pPr>
        <w:pStyle w:val="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0352CB52">
      <w:pPr>
        <w:pStyle w:val="4"/>
        <w:spacing w:before="85" w:line="326" w:lineRule="auto"/>
        <w:ind w:left="504" w:right="2052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Pass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tuple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execute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method </w:t>
      </w: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D4D4D4"/>
        </w:rPr>
        <w:t>sql_query</w:t>
      </w:r>
      <w:r>
        <w:rPr>
          <w:color w:val="DBDBDB"/>
        </w:rPr>
        <w:t>, (</w:t>
      </w:r>
      <w:r>
        <w:rPr>
          <w:color w:val="D4D4D4"/>
        </w:rPr>
        <w:t>search_username</w:t>
      </w:r>
      <w:r>
        <w:rPr>
          <w:color w:val="DBDBDB"/>
        </w:rPr>
        <w:t xml:space="preserve">,)) </w:t>
      </w:r>
      <w:r>
        <w:rPr>
          <w:color w:val="D4D4D4"/>
        </w:rPr>
        <w:t>user_details = cursor.fetchone</w:t>
      </w:r>
      <w:r>
        <w:rPr>
          <w:color w:val="DBDBDB"/>
        </w:rPr>
        <w:t>()</w:t>
      </w:r>
    </w:p>
    <w:p w14:paraId="23946737">
      <w:pPr>
        <w:pStyle w:val="4"/>
        <w:spacing w:before="82"/>
      </w:pPr>
    </w:p>
    <w:p w14:paraId="0E1B58E0">
      <w:pPr>
        <w:pStyle w:val="4"/>
        <w:spacing w:before="1" w:line="326" w:lineRule="auto"/>
        <w:ind w:left="1008" w:right="5582" w:hanging="505"/>
      </w:pPr>
      <w:r>
        <w:rPr>
          <w:color w:val="C89CC6"/>
        </w:rPr>
        <w:t xml:space="preserve">if </w:t>
      </w:r>
      <w:r>
        <w:rPr>
          <w:color w:val="D4D4D4"/>
        </w:rPr>
        <w:t>user_details</w:t>
      </w:r>
      <w:r>
        <w:rPr>
          <w:color w:val="DBDBDB"/>
        </w:rPr>
        <w:t xml:space="preserve">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Found:"</w:t>
      </w:r>
      <w:r>
        <w:rPr>
          <w:color w:val="DBDBDB"/>
        </w:rPr>
        <w:t>)</w:t>
      </w:r>
    </w:p>
    <w:p w14:paraId="7FFBE9FA">
      <w:pPr>
        <w:pStyle w:val="4"/>
        <w:spacing w:line="326" w:lineRule="auto"/>
        <w:ind w:left="1008"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"ID: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0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"Username:</w:t>
      </w:r>
      <w:r>
        <w:rPr>
          <w:color w:val="CD9078"/>
          <w:spacing w:val="-32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1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"Email: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2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>)</w:t>
      </w:r>
    </w:p>
    <w:p w14:paraId="00FD178C">
      <w:pPr>
        <w:pStyle w:val="4"/>
        <w:spacing w:line="236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728ED3C7">
      <w:pPr>
        <w:pStyle w:val="4"/>
        <w:spacing w:before="83" w:line="326" w:lineRule="auto"/>
        <w:ind w:right="5353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except </w:t>
      </w:r>
      <w:r>
        <w:rPr>
          <w:color w:val="D4D4D4"/>
        </w:rPr>
        <w:t xml:space="preserve">sqlite3.Error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>:</w:t>
      </w:r>
    </w:p>
    <w:p w14:paraId="38AB42C2">
      <w:pPr>
        <w:pStyle w:val="4"/>
        <w:spacing w:line="326" w:lineRule="auto"/>
        <w:ind w:right="1102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"\nAn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error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occurred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during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execution: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finally</w:t>
      </w:r>
      <w:r>
        <w:rPr>
          <w:color w:val="DBDBDB"/>
          <w:spacing w:val="-2"/>
        </w:rPr>
        <w:t>:</w:t>
      </w:r>
    </w:p>
    <w:p w14:paraId="57FECD61">
      <w:pPr>
        <w:pStyle w:val="4"/>
        <w:spacing w:line="326" w:lineRule="auto"/>
        <w:ind w:left="504" w:right="5353"/>
      </w:pPr>
      <w:r>
        <w:rPr>
          <w:color w:val="D4D4D4"/>
          <w:spacing w:val="-2"/>
        </w:rPr>
        <w:t>conn.close</w:t>
      </w:r>
      <w:r>
        <w:rPr>
          <w:color w:val="DBDBDB"/>
          <w:spacing w:val="-2"/>
        </w:rPr>
        <w:t xml:space="preserve">()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"\nConnection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closed."</w:t>
      </w:r>
      <w:r>
        <w:rPr>
          <w:color w:val="DBDBDB"/>
        </w:rPr>
        <w:t>)</w:t>
      </w:r>
    </w:p>
    <w:p w14:paraId="38020721">
      <w:pPr>
        <w:pStyle w:val="4"/>
        <w:spacing w:before="208"/>
      </w:pPr>
    </w:p>
    <w:p w14:paraId="1DBF123F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2B1921D2">
      <w:pPr>
        <w:spacing w:after="0"/>
        <w:jc w:val="left"/>
        <w:rPr>
          <w:rFonts w:ascii="Arial MT"/>
          <w:sz w:val="3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3AAFED0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4200525"/>
                <wp:effectExtent l="0" t="0" r="0" b="0"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2005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69E9615">
                            <w:pPr>
                              <w:spacing w:before="103" w:line="276" w:lineRule="auto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'users.db'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'alice'):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0CF9CF08">
                            <w:pPr>
                              <w:pStyle w:val="4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5081460A">
                            <w:pPr>
                              <w:spacing w:before="0" w:line="276" w:lineRule="auto"/>
                              <w:ind w:left="105" w:right="115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SECURE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SQL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query: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username, email FROM users WHERE username = ? with parameter 'alice'</w:t>
                            </w:r>
                          </w:p>
                          <w:p w14:paraId="69C0DDE6">
                            <w:pPr>
                              <w:pStyle w:val="4"/>
                              <w:spacing w:before="60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0978B8B2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14:paraId="2E4049DA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14:paraId="06389587">
                            <w:pPr>
                              <w:spacing w:before="59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64165144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"mailto:alice@example.com"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alice@example.com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fldChar w:fldCharType="end"/>
                            </w:r>
                          </w:p>
                          <w:p w14:paraId="7305CA5E">
                            <w:pPr>
                              <w:pStyle w:val="4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78D377DB">
                            <w:pPr>
                              <w:spacing w:before="1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26" o:spt="202" type="#_x0000_t202" style="height:330.75pt;width:468pt;" fillcolor="#333333" filled="t" stroked="f" coordsize="21600,21600" o:gfxdata="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dEr1gdQAAAAFAQAADwAAAAAAAAABACAAAAAiAAAAZHJz&#10;L2Rvd25yZXYueG1sUEsBAhQAFAAAAAgAh07iQKcEfA7PAQAAqwMAAA4AAAAAAAAAAQAgAAAAI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69E9615">
                      <w:pPr>
                        <w:spacing w:before="103" w:line="276" w:lineRule="auto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'users.db'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'alice'):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0CF9CF08">
                      <w:pPr>
                        <w:pStyle w:val="4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5081460A">
                      <w:pPr>
                        <w:spacing w:before="0" w:line="276" w:lineRule="auto"/>
                        <w:ind w:left="105" w:right="115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SECURE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SQL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query: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SELECT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username, email FROM users WHERE username = ? with parameter 'alice'</w:t>
                      </w:r>
                    </w:p>
                    <w:p w14:paraId="69C0DDE6">
                      <w:pPr>
                        <w:pStyle w:val="4"/>
                        <w:spacing w:before="60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0978B8B2"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14:paraId="2E4049DA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14:paraId="06389587">
                      <w:pPr>
                        <w:spacing w:before="59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64165144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"mailto:alice@example.com" \h </w:instrText>
                      </w:r>
                      <w:r>
                        <w:fldChar w:fldCharType="separate"/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alice@example.com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fldChar w:fldCharType="end"/>
                      </w:r>
                    </w:p>
                    <w:p w14:paraId="7305CA5E">
                      <w:pPr>
                        <w:pStyle w:val="4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78D377DB">
                      <w:pPr>
                        <w:spacing w:before="1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F34B295">
      <w:pPr>
        <w:pStyle w:val="4"/>
        <w:rPr>
          <w:rFonts w:ascii="Arial MT"/>
          <w:sz w:val="20"/>
        </w:rPr>
      </w:pPr>
    </w:p>
    <w:p w14:paraId="456E5761">
      <w:pPr>
        <w:pStyle w:val="4"/>
        <w:rPr>
          <w:rFonts w:ascii="Arial MT"/>
          <w:sz w:val="20"/>
        </w:rPr>
      </w:pPr>
    </w:p>
    <w:p w14:paraId="63F1635F">
      <w:pPr>
        <w:pStyle w:val="4"/>
        <w:spacing w:before="6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165100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75pt;margin-top:13pt;height:0.1pt;width:462pt;mso-position-horizontal-relative:page;mso-wrap-distance-bottom:0pt;mso-wrap-distance-top:0pt;z-index:-251639808;mso-width-relative:page;mso-height-relative:page;" filled="f" stroked="t" coordsize="5867400,1" o:gfxdata="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WVZV9QAAAAKAQAADwAAAAAAAAABACAA&#10;AAAiAAAAZHJzL2Rvd25yZXYueG1sUEsBAhQAFAAAAAgAh07iQGOOICARAgAAfQQAAA4AAAAAAAAA&#10;AQAgAAAAIw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952FAA2">
      <w:pPr>
        <w:pStyle w:val="4"/>
        <w:spacing w:before="217"/>
        <w:rPr>
          <w:rFonts w:ascii="Arial MT"/>
          <w:sz w:val="34"/>
        </w:rPr>
      </w:pPr>
    </w:p>
    <w:p w14:paraId="7331D5BF">
      <w:pPr>
        <w:spacing w:before="0" w:line="276" w:lineRule="auto"/>
        <w:ind w:left="0" w:right="2724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3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Cross-Site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Scripting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(XSS)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14:paraId="5FE59ADB">
      <w:pPr>
        <w:spacing w:before="0" w:line="276" w:lineRule="auto"/>
        <w:ind w:left="0" w:right="414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XSS </w:t>
      </w:r>
      <w:r>
        <w:rPr>
          <w:rFonts w:ascii="Arial MT"/>
          <w:spacing w:val="-2"/>
          <w:sz w:val="34"/>
        </w:rPr>
        <w:t>vulnerabilities.</w:t>
      </w:r>
    </w:p>
    <w:p w14:paraId="0DA03684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4EEAE48F">
      <w:pPr>
        <w:pStyle w:val="7"/>
        <w:numPr>
          <w:ilvl w:val="0"/>
          <w:numId w:val="2"/>
        </w:numPr>
        <w:tabs>
          <w:tab w:val="left" w:pos="212"/>
        </w:tabs>
        <w:spacing w:before="59" w:after="0" w:line="276" w:lineRule="auto"/>
        <w:ind w:left="0" w:right="758" w:firstLine="0"/>
        <w:jc w:val="left"/>
        <w:rPr>
          <w:sz w:val="34"/>
        </w:rPr>
      </w:pPr>
      <w:r>
        <w:rPr>
          <w:sz w:val="34"/>
        </w:rPr>
        <w:t>Ask</w:t>
      </w:r>
      <w:r>
        <w:rPr>
          <w:spacing w:val="-6"/>
          <w:sz w:val="34"/>
        </w:rPr>
        <w:t xml:space="preserve"> </w:t>
      </w:r>
      <w:r>
        <w:rPr>
          <w:sz w:val="34"/>
        </w:rPr>
        <w:t>AI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>generate</w:t>
      </w:r>
      <w:r>
        <w:rPr>
          <w:spacing w:val="-6"/>
          <w:sz w:val="34"/>
        </w:rPr>
        <w:t xml:space="preserve"> </w:t>
      </w: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feedback</w:t>
      </w:r>
      <w:r>
        <w:rPr>
          <w:spacing w:val="-6"/>
          <w:sz w:val="34"/>
        </w:rPr>
        <w:t xml:space="preserve"> </w:t>
      </w:r>
      <w:r>
        <w:rPr>
          <w:sz w:val="34"/>
        </w:rPr>
        <w:t>form</w:t>
      </w:r>
      <w:r>
        <w:rPr>
          <w:spacing w:val="-6"/>
          <w:sz w:val="34"/>
        </w:rPr>
        <w:t xml:space="preserve"> </w:t>
      </w:r>
      <w:r>
        <w:rPr>
          <w:sz w:val="34"/>
        </w:rPr>
        <w:t>with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JavaScript-based </w:t>
      </w:r>
      <w:r>
        <w:rPr>
          <w:spacing w:val="-2"/>
          <w:sz w:val="34"/>
        </w:rPr>
        <w:t>output.</w:t>
      </w:r>
    </w:p>
    <w:p w14:paraId="311C3BB9">
      <w:pPr>
        <w:pStyle w:val="7"/>
        <w:numPr>
          <w:ilvl w:val="0"/>
          <w:numId w:val="2"/>
        </w:numPr>
        <w:tabs>
          <w:tab w:val="left" w:pos="212"/>
        </w:tabs>
        <w:spacing w:before="0" w:after="0" w:line="276" w:lineRule="auto"/>
        <w:ind w:left="0" w:right="1853" w:firstLine="0"/>
        <w:jc w:val="left"/>
        <w:rPr>
          <w:sz w:val="34"/>
        </w:rPr>
      </w:pPr>
      <w:r>
        <w:rPr>
          <w:sz w:val="34"/>
        </w:rPr>
        <w:t>Test</w:t>
      </w:r>
      <w:r>
        <w:rPr>
          <w:spacing w:val="-13"/>
          <w:sz w:val="34"/>
        </w:rPr>
        <w:t xml:space="preserve"> </w:t>
      </w:r>
      <w:r>
        <w:rPr>
          <w:sz w:val="34"/>
        </w:rPr>
        <w:t>whether</w:t>
      </w:r>
      <w:r>
        <w:rPr>
          <w:spacing w:val="-13"/>
          <w:sz w:val="34"/>
        </w:rPr>
        <w:t xml:space="preserve"> </w:t>
      </w:r>
      <w:r>
        <w:rPr>
          <w:sz w:val="34"/>
        </w:rPr>
        <w:t>untrusted</w:t>
      </w:r>
      <w:r>
        <w:rPr>
          <w:spacing w:val="-13"/>
          <w:sz w:val="34"/>
        </w:rPr>
        <w:t xml:space="preserve"> </w:t>
      </w:r>
      <w:r>
        <w:rPr>
          <w:sz w:val="34"/>
        </w:rPr>
        <w:t>inputs</w:t>
      </w:r>
      <w:r>
        <w:rPr>
          <w:spacing w:val="-13"/>
          <w:sz w:val="34"/>
        </w:rPr>
        <w:t xml:space="preserve"> </w:t>
      </w:r>
      <w:r>
        <w:rPr>
          <w:sz w:val="34"/>
        </w:rPr>
        <w:t>are</w:t>
      </w:r>
      <w:r>
        <w:rPr>
          <w:spacing w:val="-13"/>
          <w:sz w:val="34"/>
        </w:rPr>
        <w:t xml:space="preserve"> </w:t>
      </w:r>
      <w:r>
        <w:rPr>
          <w:sz w:val="34"/>
        </w:rPr>
        <w:t>directly</w:t>
      </w:r>
      <w:r>
        <w:rPr>
          <w:spacing w:val="-13"/>
          <w:sz w:val="34"/>
        </w:rPr>
        <w:t xml:space="preserve"> </w:t>
      </w:r>
      <w:r>
        <w:rPr>
          <w:sz w:val="34"/>
        </w:rPr>
        <w:t>rendered without escaping.</w:t>
      </w:r>
    </w:p>
    <w:p w14:paraId="5E80773C">
      <w:pPr>
        <w:pStyle w:val="7"/>
        <w:numPr>
          <w:ilvl w:val="0"/>
          <w:numId w:val="2"/>
        </w:numPr>
        <w:tabs>
          <w:tab w:val="left" w:pos="212"/>
        </w:tabs>
        <w:spacing w:before="0" w:after="0" w:line="276" w:lineRule="auto"/>
        <w:ind w:left="0" w:right="1873" w:firstLine="0"/>
        <w:jc w:val="left"/>
        <w:rPr>
          <w:sz w:val="34"/>
        </w:rPr>
      </w:pPr>
      <w:r>
        <w:rPr>
          <w:sz w:val="34"/>
        </w:rPr>
        <w:t>Implement</w:t>
      </w:r>
      <w:r>
        <w:rPr>
          <w:spacing w:val="-8"/>
          <w:sz w:val="34"/>
        </w:rPr>
        <w:t xml:space="preserve"> </w:t>
      </w: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measures</w:t>
      </w:r>
      <w:r>
        <w:rPr>
          <w:spacing w:val="-8"/>
          <w:sz w:val="34"/>
        </w:rPr>
        <w:t xml:space="preserve"> </w:t>
      </w:r>
      <w:r>
        <w:rPr>
          <w:sz w:val="34"/>
        </w:rPr>
        <w:t>(e.g.,</w:t>
      </w:r>
      <w:r>
        <w:rPr>
          <w:spacing w:val="-8"/>
          <w:sz w:val="34"/>
        </w:rPr>
        <w:t xml:space="preserve"> </w:t>
      </w:r>
      <w:r>
        <w:rPr>
          <w:sz w:val="34"/>
        </w:rPr>
        <w:t>escaping</w:t>
      </w:r>
      <w:r>
        <w:rPr>
          <w:spacing w:val="-8"/>
          <w:sz w:val="34"/>
        </w:rPr>
        <w:t xml:space="preserve"> </w:t>
      </w:r>
      <w:r>
        <w:rPr>
          <w:sz w:val="34"/>
        </w:rPr>
        <w:t>HTML entities, using CSP).</w:t>
      </w:r>
    </w:p>
    <w:p w14:paraId="7CD61783">
      <w:pPr>
        <w:pStyle w:val="7"/>
        <w:spacing w:after="0" w:line="276" w:lineRule="auto"/>
        <w:jc w:val="left"/>
        <w:rPr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6D029B0F">
      <w:pPr>
        <w:spacing w:before="6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1336D33D">
      <w:pPr>
        <w:pStyle w:val="7"/>
        <w:numPr>
          <w:ilvl w:val="0"/>
          <w:numId w:val="2"/>
        </w:numPr>
        <w:tabs>
          <w:tab w:val="left" w:pos="212"/>
        </w:tabs>
        <w:spacing w:before="58" w:after="0" w:line="276" w:lineRule="auto"/>
        <w:ind w:left="0" w:right="3290" w:firstLine="0"/>
        <w:jc w:val="left"/>
        <w:rPr>
          <w:sz w:val="34"/>
        </w:rPr>
      </w:pP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secure</w:t>
      </w:r>
      <w:r>
        <w:rPr>
          <w:spacing w:val="-7"/>
          <w:sz w:val="34"/>
        </w:rPr>
        <w:t xml:space="preserve"> </w:t>
      </w:r>
      <w:r>
        <w:rPr>
          <w:sz w:val="34"/>
        </w:rPr>
        <w:t>form</w:t>
      </w:r>
      <w:r>
        <w:rPr>
          <w:spacing w:val="-7"/>
          <w:sz w:val="34"/>
        </w:rPr>
        <w:t xml:space="preserve"> </w:t>
      </w:r>
      <w:r>
        <w:rPr>
          <w:sz w:val="34"/>
        </w:rPr>
        <w:t>that</w:t>
      </w:r>
      <w:r>
        <w:rPr>
          <w:spacing w:val="-7"/>
          <w:sz w:val="34"/>
        </w:rPr>
        <w:t xml:space="preserve"> </w:t>
      </w:r>
      <w:r>
        <w:rPr>
          <w:sz w:val="34"/>
        </w:rPr>
        <w:t>prevents</w:t>
      </w:r>
      <w:r>
        <w:rPr>
          <w:spacing w:val="-7"/>
          <w:sz w:val="34"/>
        </w:rPr>
        <w:t xml:space="preserve"> </w:t>
      </w:r>
      <w:r>
        <w:rPr>
          <w:sz w:val="34"/>
        </w:rPr>
        <w:t>XSS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attacks. </w:t>
      </w:r>
      <w:r>
        <w:rPr>
          <w:spacing w:val="-2"/>
          <w:sz w:val="34"/>
        </w:rPr>
        <w:t>Prompt:</w:t>
      </w:r>
    </w:p>
    <w:p w14:paraId="6DCD5FF8">
      <w:pPr>
        <w:spacing w:before="0" w:line="276" w:lineRule="auto"/>
        <w:ind w:left="0" w:right="518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Generate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a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simple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HTML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feedback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form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with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JavaScript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that displays the user’s input on the page. Do not escape or sanitize the input. Just a basic form and script that prints the input directly.</w:t>
      </w:r>
    </w:p>
    <w:p w14:paraId="1E1FB90B">
      <w:pPr>
        <w:pStyle w:val="4"/>
        <w:spacing w:before="59"/>
        <w:rPr>
          <w:rFonts w:ascii="Arial MT"/>
          <w:sz w:val="34"/>
        </w:rPr>
      </w:pPr>
    </w:p>
    <w:p w14:paraId="130CE44B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1ABFC8F2">
      <w:pPr>
        <w:pStyle w:val="4"/>
        <w:spacing w:before="59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33020</wp:posOffset>
                </wp:positionV>
                <wp:extent cx="5943600" cy="554990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2pt;margin-top:2.6pt;height:437pt;width:468pt;mso-position-horizontal-relative:page;z-index:-251655168;mso-width-relative:page;mso-height-relative:page;" fillcolor="#28292B" filled="t" stroked="f" coordsize="5943600,5549900" o:gfxdata="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fMNy3XAAAACgEAAA8AAAAAAAAAAQAgAAAAIgAAAGRycy9kb3du&#10;cmV2LnhtbFBLAQIUABQAAAAIAIdO4kA0R4aPOQIAAGsFAAAOAAAAAAAAAAEAIAAAACYBAABkcnMv&#10;ZTJvRG9jLnhtbFBLBQYAAAAABgAGAFkBAADRBQAAAAA=&#10;" path="m5943600,0l0,0,0,203200,0,215900,0,5549900,5943600,55499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14:paraId="6EE7DF81">
      <w:pPr>
        <w:pStyle w:val="4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67782246">
      <w:pPr>
        <w:pStyle w:val="4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7955FBBB">
      <w:pPr>
        <w:pStyle w:val="4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14:paraId="4CA49854">
      <w:pPr>
        <w:spacing w:before="0" w:line="237" w:lineRule="exact"/>
        <w:ind w:left="0" w:right="0" w:firstLine="0"/>
        <w:jc w:val="lef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6E0BFF3D">
      <w:pPr>
        <w:pStyle w:val="4"/>
        <w:spacing w:before="84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14:paraId="7B74EDCC">
      <w:pPr>
        <w:pStyle w:val="4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14:paraId="4BDBDE9C">
      <w:pPr>
        <w:pStyle w:val="4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#007bff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14:paraId="1D022D9E">
      <w:pPr>
        <w:pStyle w:val="4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#0056b3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3ABDB1B1">
      <w:pPr>
        <w:pStyle w:val="4"/>
        <w:spacing w:before="83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#e9ecef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>; }</w:t>
      </w:r>
    </w:p>
    <w:p w14:paraId="338AD767">
      <w:pPr>
        <w:pStyle w:val="4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0FB01B25">
      <w:pPr>
        <w:pStyle w:val="4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6757AB45">
      <w:pPr>
        <w:pStyle w:val="4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6BD410AF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4CEC9469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14:paraId="50665B94">
      <w:pPr>
        <w:pStyle w:val="4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1B39FD59">
      <w:pPr>
        <w:pStyle w:val="4"/>
        <w:spacing w:before="84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14:paraId="2DDCCF52">
      <w:pPr>
        <w:pStyle w:val="4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5A26AE55">
      <w:pPr>
        <w:pStyle w:val="4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5340D439">
      <w:pPr>
        <w:pStyle w:val="4"/>
        <w:spacing w:after="0"/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38A11342">
      <w:pPr>
        <w:pStyle w:val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086100"/>
                <wp:effectExtent l="0" t="0" r="0" b="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086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3951EF98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Input: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E010D72">
                            <w:pPr>
                              <w:pStyle w:val="4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div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 xml:space="preserve">"background-color: black"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7DABC6F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257C5FE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05F28438">
                            <w:pPr>
                              <w:pStyle w:val="4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D3E7338">
                            <w:pPr>
                              <w:pStyle w:val="4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14:paraId="6748703A">
                            <w:pPr>
                              <w:pStyle w:val="4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r>
                              <w:rPr>
                                <w:color w:val="DBDBDB"/>
                              </w:rPr>
                              <w:t xml:space="preserve">();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'feedbackInput'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r>
                              <w:rPr>
                                <w:color w:val="D4D4D4"/>
                              </w:rPr>
                              <w:t xml:space="preserve">outputDiv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14:paraId="260743E7">
                            <w:pPr>
                              <w:pStyle w:val="4"/>
                              <w:spacing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Display the raw input directly without escaping or sanitizing </w:t>
                            </w:r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innerHTML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innerHTML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raw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</w:p>
                          <w:p w14:paraId="592F5C96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including any HTML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tags</w:t>
                            </w:r>
                          </w:p>
                          <w:p w14:paraId="677FEAC8">
                            <w:pPr>
                              <w:spacing w:before="81"/>
                              <w:ind w:left="50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5AA2CFE9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26" o:spt="202" type="#_x0000_t202" style="height:243pt;width:468pt;" fillcolor="#28292B" filled="t" stroked="f" coordsize="21600,21600" o:gfxdata="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sDNQnWAAAABQEAAA8AAAAAAAAAAQAgAAAAIgAAAGRy&#10;cy9kb3ducmV2LnhtbFBLAQIUABQAAAAIAIdO4kCkMVgszgEAAKs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951EF98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</w:t>
                      </w:r>
                      <w:r>
                        <w:rPr>
                          <w:color w:val="D4D4D4"/>
                          <w:spacing w:val="-2"/>
                        </w:rPr>
                        <w:t>Input: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E010D72">
                      <w:pPr>
                        <w:pStyle w:val="4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div</w:t>
                      </w:r>
                      <w:r>
                        <w:rPr>
                          <w:color w:val="56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style</w:t>
                      </w:r>
                      <w:r>
                        <w:rPr>
                          <w:color w:val="808080"/>
                        </w:rPr>
                        <w:t>=</w:t>
                      </w:r>
                      <w:r>
                        <w:rPr>
                          <w:color w:val="CD9078"/>
                        </w:rPr>
                        <w:t xml:space="preserve">"background-color: black"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7DABC6F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257C5FE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05F28438">
                      <w:pPr>
                        <w:pStyle w:val="4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D3E7338">
                      <w:pPr>
                        <w:pStyle w:val="4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14:paraId="6748703A">
                      <w:pPr>
                        <w:pStyle w:val="4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r>
                        <w:rPr>
                          <w:color w:val="DBDBDB"/>
                        </w:rPr>
                        <w:t xml:space="preserve">();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'feedbackInput'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r>
                        <w:rPr>
                          <w:color w:val="D4D4D4"/>
                        </w:rPr>
                        <w:t xml:space="preserve">outputDiv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14:paraId="260743E7">
                      <w:pPr>
                        <w:pStyle w:val="4"/>
                        <w:spacing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Display the raw input directly without escaping or sanitizing </w:t>
                      </w:r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innerHTML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innerHTML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raw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</w:p>
                    <w:p w14:paraId="592F5C96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including any HTML </w:t>
                      </w:r>
                      <w:r>
                        <w:rPr>
                          <w:color w:val="81B66B"/>
                          <w:spacing w:val="-4"/>
                        </w:rPr>
                        <w:t>tags</w:t>
                      </w:r>
                    </w:p>
                    <w:p w14:paraId="677FEAC8">
                      <w:pPr>
                        <w:spacing w:before="81"/>
                        <w:ind w:left="50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14:paraId="5AA2CFE9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74E954A">
      <w:pPr>
        <w:pStyle w:val="4"/>
        <w:spacing w:before="32"/>
        <w:rPr>
          <w:sz w:val="34"/>
        </w:rPr>
      </w:pPr>
    </w:p>
    <w:p w14:paraId="0A784B3F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42A14632">
      <w:pPr>
        <w:pStyle w:val="4"/>
        <w:spacing w:before="7"/>
        <w:rPr>
          <w:rFonts w:ascii="Arial MT"/>
          <w:sz w:val="5"/>
        </w:rPr>
      </w:pPr>
      <w:r>
        <w:rPr>
          <w:rFonts w:ascii="Arial MT"/>
          <w:sz w:val="5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55880</wp:posOffset>
            </wp:positionV>
            <wp:extent cx="5941060" cy="315150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86" cy="315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E4049">
      <w:pPr>
        <w:pStyle w:val="4"/>
        <w:spacing w:before="191"/>
        <w:rPr>
          <w:rFonts w:ascii="Arial MT"/>
          <w:sz w:val="34"/>
        </w:rPr>
      </w:pPr>
    </w:p>
    <w:p w14:paraId="53FD7A66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70FCD8FC">
      <w:pPr>
        <w:spacing w:before="59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 XSS vulnerabilities, especially any place where user input is</w:t>
      </w:r>
    </w:p>
    <w:p w14:paraId="6139FB77">
      <w:pPr>
        <w:spacing w:after="0" w:line="276" w:lineRule="auto"/>
        <w:jc w:val="left"/>
        <w:rPr>
          <w:rFonts w:ascii="Arial MT"/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5C6077B7">
      <w:pPr>
        <w:spacing w:before="60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628015</wp:posOffset>
            </wp:positionV>
            <wp:extent cx="5938520" cy="3150235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72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3882390</wp:posOffset>
            </wp:positionV>
            <wp:extent cx="5927725" cy="303974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26" cy="303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inserted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into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without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sanitization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escaping. Explain why the code is unsafe.</w:t>
      </w:r>
    </w:p>
    <w:p w14:paraId="1F4362A8">
      <w:pPr>
        <w:pStyle w:val="4"/>
        <w:spacing w:before="2"/>
        <w:rPr>
          <w:rFonts w:ascii="Arial MT"/>
          <w:sz w:val="12"/>
        </w:rPr>
      </w:pPr>
    </w:p>
    <w:p w14:paraId="4B92B4B8">
      <w:pPr>
        <w:pStyle w:val="4"/>
        <w:spacing w:before="202"/>
        <w:rPr>
          <w:rFonts w:ascii="Arial MT"/>
          <w:sz w:val="34"/>
        </w:rPr>
      </w:pPr>
    </w:p>
    <w:p w14:paraId="24142CE8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6E6EFFEB">
      <w:pPr>
        <w:spacing w:before="59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feedback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securely.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pacing w:val="-2"/>
          <w:sz w:val="34"/>
        </w:rPr>
        <w:t>Implement:</w:t>
      </w:r>
    </w:p>
    <w:p w14:paraId="193968DA">
      <w:pPr>
        <w:spacing w:after="0"/>
        <w:jc w:val="left"/>
        <w:rPr>
          <w:rFonts w:ascii="Arial MT"/>
          <w:sz w:val="3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7793FDDA">
      <w:pPr>
        <w:pStyle w:val="7"/>
        <w:numPr>
          <w:ilvl w:val="0"/>
          <w:numId w:val="3"/>
        </w:numPr>
        <w:tabs>
          <w:tab w:val="left" w:pos="212"/>
        </w:tabs>
        <w:spacing w:before="60" w:after="0" w:line="276" w:lineRule="auto"/>
        <w:ind w:left="0" w:right="1079" w:firstLine="0"/>
        <w:jc w:val="left"/>
        <w:rPr>
          <w:sz w:val="34"/>
        </w:rPr>
      </w:pPr>
      <w:r>
        <w:rPr>
          <w:sz w:val="34"/>
        </w:rPr>
        <w:t>proper</w:t>
      </w:r>
      <w:r>
        <w:rPr>
          <w:spacing w:val="-6"/>
          <w:sz w:val="34"/>
        </w:rPr>
        <w:t xml:space="preserve"> </w:t>
      </w:r>
      <w:r>
        <w:rPr>
          <w:sz w:val="34"/>
        </w:rPr>
        <w:t>escaping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HTML</w:t>
      </w:r>
      <w:r>
        <w:rPr>
          <w:spacing w:val="-6"/>
          <w:sz w:val="34"/>
        </w:rPr>
        <w:t xml:space="preserve"> </w:t>
      </w:r>
      <w:r>
        <w:rPr>
          <w:sz w:val="34"/>
        </w:rPr>
        <w:t>entities</w:t>
      </w:r>
      <w:r>
        <w:rPr>
          <w:spacing w:val="-6"/>
          <w:sz w:val="34"/>
        </w:rPr>
        <w:t xml:space="preserve"> </w:t>
      </w:r>
      <w:r>
        <w:rPr>
          <w:sz w:val="34"/>
        </w:rPr>
        <w:t>before</w:t>
      </w:r>
      <w:r>
        <w:rPr>
          <w:spacing w:val="-6"/>
          <w:sz w:val="34"/>
        </w:rPr>
        <w:t xml:space="preserve"> </w:t>
      </w:r>
      <w:r>
        <w:rPr>
          <w:sz w:val="34"/>
        </w:rPr>
        <w:t>displaying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user </w:t>
      </w:r>
      <w:r>
        <w:rPr>
          <w:spacing w:val="-2"/>
          <w:sz w:val="34"/>
        </w:rPr>
        <w:t>input</w:t>
      </w:r>
    </w:p>
    <w:p w14:paraId="5C26C855">
      <w:pPr>
        <w:pStyle w:val="7"/>
        <w:numPr>
          <w:ilvl w:val="0"/>
          <w:numId w:val="3"/>
        </w:numPr>
        <w:tabs>
          <w:tab w:val="left" w:pos="212"/>
        </w:tabs>
        <w:spacing w:before="0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prevention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execution</w:t>
      </w:r>
    </w:p>
    <w:p w14:paraId="020C5C8C">
      <w:pPr>
        <w:pStyle w:val="7"/>
        <w:numPr>
          <w:ilvl w:val="0"/>
          <w:numId w:val="3"/>
        </w:numPr>
        <w:tabs>
          <w:tab w:val="left" w:pos="212"/>
        </w:tabs>
        <w:spacing w:before="58" w:after="0" w:line="276" w:lineRule="auto"/>
        <w:ind w:left="0" w:right="438" w:firstLine="0"/>
        <w:jc w:val="left"/>
        <w:rPr>
          <w:sz w:val="34"/>
        </w:rPr>
      </w:pPr>
      <w:r>
        <w:rPr>
          <w:sz w:val="34"/>
        </w:rPr>
        <w:t>safe</w:t>
      </w:r>
      <w:r>
        <w:rPr>
          <w:spacing w:val="-6"/>
          <w:sz w:val="34"/>
        </w:rPr>
        <w:t xml:space="preserve"> </w:t>
      </w:r>
      <w:r>
        <w:rPr>
          <w:sz w:val="34"/>
        </w:rPr>
        <w:t>DOM</w:t>
      </w:r>
      <w:r>
        <w:rPr>
          <w:spacing w:val="-6"/>
          <w:sz w:val="34"/>
        </w:rPr>
        <w:t xml:space="preserve"> </w:t>
      </w:r>
      <w:r>
        <w:rPr>
          <w:sz w:val="34"/>
        </w:rPr>
        <w:t>insertion</w:t>
      </w:r>
      <w:r>
        <w:rPr>
          <w:spacing w:val="-6"/>
          <w:sz w:val="34"/>
        </w:rPr>
        <w:t xml:space="preserve"> </w:t>
      </w:r>
      <w:r>
        <w:rPr>
          <w:sz w:val="34"/>
        </w:rPr>
        <w:t>(e.g.,</w:t>
      </w:r>
      <w:r>
        <w:rPr>
          <w:spacing w:val="-6"/>
          <w:sz w:val="34"/>
        </w:rPr>
        <w:t xml:space="preserve"> </w:t>
      </w:r>
      <w:r>
        <w:rPr>
          <w:sz w:val="34"/>
        </w:rPr>
        <w:t>textContent</w:t>
      </w:r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innerHTML) Also suggest optional improvements like using a Content Security Policy (CSP).</w:t>
      </w:r>
    </w:p>
    <w:p w14:paraId="52BA2F98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HTML/JS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code.</w:t>
      </w:r>
    </w:p>
    <w:p w14:paraId="14E52C27">
      <w:pPr>
        <w:pStyle w:val="4"/>
        <w:spacing w:before="117"/>
        <w:rPr>
          <w:rFonts w:ascii="Arial MT"/>
          <w:sz w:val="34"/>
        </w:rPr>
      </w:pPr>
    </w:p>
    <w:p w14:paraId="750F3A7D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2F0AF122">
      <w:pPr>
        <w:pStyle w:val="4"/>
        <w:spacing w:before="58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33020</wp:posOffset>
                </wp:positionV>
                <wp:extent cx="5943600" cy="554990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72pt;margin-top:2.6pt;height:437pt;width:468pt;mso-position-horizontal-relative:page;z-index:-251654144;mso-width-relative:page;mso-height-relative:page;" fillcolor="#28292B" filled="t" stroked="f" coordsize="5943600,5549900" o:gfxdata="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8w3LdcAAAAKAQAADwAAAAAAAAABACAAAAAiAAAAZHJzL2Rvd25y&#10;ZXYueG1sUEsBAhQAFAAAAAgAh07iQPR4KsM4AgAAawUAAA4AAAAAAAAAAQAgAAAAJgEAAGRycy9l&#10;Mm9Eb2MueG1sUEsFBgAAAAAGAAYAWQEAANAFAAAAAA==&#10;" path="m5943600,0l0,0,0,203200,0,215900,0,5549900,5943600,55499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14:paraId="770C185E">
      <w:pPr>
        <w:pStyle w:val="4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5158BA48">
      <w:pPr>
        <w:pStyle w:val="4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188C5B06">
      <w:pPr>
        <w:pStyle w:val="4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14:paraId="048C7F00">
      <w:pPr>
        <w:spacing w:before="0" w:line="237" w:lineRule="exact"/>
        <w:ind w:left="0" w:right="0" w:firstLine="0"/>
        <w:jc w:val="lef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5D11DEF5">
      <w:pPr>
        <w:pStyle w:val="4"/>
        <w:spacing w:before="85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14:paraId="462D6025">
      <w:pPr>
        <w:pStyle w:val="4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14:paraId="7C41931B">
      <w:pPr>
        <w:pStyle w:val="4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14:paraId="539BD93E">
      <w:pPr>
        <w:pStyle w:val="4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09012813">
      <w:pPr>
        <w:pStyle w:val="4"/>
        <w:spacing w:before="82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#e9f7ef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#c3e6cb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#155724</w:t>
      </w:r>
      <w:r>
        <w:rPr>
          <w:color w:val="DBDBDB"/>
        </w:rPr>
        <w:t>; }</w:t>
      </w:r>
    </w:p>
    <w:p w14:paraId="430C62E1">
      <w:pPr>
        <w:pStyle w:val="4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0842E97D">
      <w:pPr>
        <w:pStyle w:val="4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0CFF0AD2">
      <w:pPr>
        <w:pStyle w:val="4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41159298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1883006A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14:paraId="0558E499">
      <w:pPr>
        <w:pStyle w:val="4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16D270CA">
      <w:pPr>
        <w:pStyle w:val="4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14:paraId="69D81499">
      <w:pPr>
        <w:pStyle w:val="4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67757AB6">
      <w:pPr>
        <w:pStyle w:val="4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20651582">
      <w:pPr>
        <w:pStyle w:val="4"/>
        <w:spacing w:after="0"/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65B0493C">
      <w:pPr>
        <w:pStyle w:val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695700"/>
                <wp:effectExtent l="0" t="0" r="0" b="0"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779511BF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Input (Securely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Displayed):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C64855F">
                            <w:pPr>
                              <w:pStyle w:val="4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 xml:space="preserve">div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FB57CD7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9B4838D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7B8EC9B8">
                            <w:pPr>
                              <w:pStyle w:val="4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7ED750C">
                            <w:pPr>
                              <w:pStyle w:val="4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14:paraId="6FD096B0">
                            <w:pPr>
                              <w:pStyle w:val="4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r>
                              <w:rPr>
                                <w:color w:val="DBDBDB"/>
                              </w:rPr>
                              <w:t xml:space="preserve">();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'feedbackInput'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r>
                              <w:rPr>
                                <w:color w:val="D4D4D4"/>
                              </w:rPr>
                              <w:t xml:space="preserve">outputDiv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14:paraId="4FCDE1BE">
                            <w:pPr>
                              <w:pStyle w:val="4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36BFD037">
                            <w:pPr>
                              <w:pStyle w:val="4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 --- SECURE DOM INSERTION --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>-</w:t>
                            </w:r>
                          </w:p>
                          <w:p w14:paraId="3433CB7E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Using textContent instead of innerHTML to prevent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XSS.</w:t>
                            </w:r>
                          </w:p>
                          <w:p w14:paraId="1622315A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textContent automatically escapes HTML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entities,</w:t>
                            </w:r>
                          </w:p>
                          <w:p w14:paraId="251D98A5">
                            <w:pPr>
                              <w:pStyle w:val="4"/>
                              <w:spacing w:before="85"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treating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plain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text,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not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executable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HTML. </w:t>
                            </w:r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 xml:space="preserve">textContent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</w:p>
                          <w:p w14:paraId="77ED9E99">
                            <w:pPr>
                              <w:spacing w:before="0" w:line="237" w:lineRule="exact"/>
                              <w:ind w:left="50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6918EFDA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26" o:spt="202" type="#_x0000_t202" style="height:291pt;width:468pt;" fillcolor="#28292B" filled="t" stroked="f" coordsize="21600,21600" o:gfxdata="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KM8FDXAAAABQEAAA8AAAAAAAAAAQAgAAAAIgAA&#10;AGRycy9kb3ducmV2LnhtbFBLAQIUABQAAAAIAIdO4kDyqIM10AEAAKsDAAAOAAAAAAAAAAEAIAAA&#10;ACY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79511BF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Input (Securely </w:t>
                      </w:r>
                      <w:r>
                        <w:rPr>
                          <w:color w:val="D4D4D4"/>
                          <w:spacing w:val="-2"/>
                        </w:rPr>
                        <w:t>Displayed):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C64855F">
                      <w:pPr>
                        <w:pStyle w:val="4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 xml:space="preserve">div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FB57CD7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9B4838D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7B8EC9B8">
                      <w:pPr>
                        <w:pStyle w:val="4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7ED750C">
                      <w:pPr>
                        <w:pStyle w:val="4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14:paraId="6FD096B0">
                      <w:pPr>
                        <w:pStyle w:val="4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r>
                        <w:rPr>
                          <w:color w:val="DBDBDB"/>
                        </w:rPr>
                        <w:t xml:space="preserve">();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'feedbackInput'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r>
                        <w:rPr>
                          <w:color w:val="D4D4D4"/>
                        </w:rPr>
                        <w:t xml:space="preserve">outputDiv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14:paraId="4FCDE1BE">
                      <w:pPr>
                        <w:pStyle w:val="4"/>
                        <w:spacing w:before="81"/>
                        <w:rPr>
                          <w:color w:val="000000"/>
                        </w:rPr>
                      </w:pPr>
                    </w:p>
                    <w:p w14:paraId="36BFD037">
                      <w:pPr>
                        <w:pStyle w:val="4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 --- SECURE DOM INSERTION --</w:t>
                      </w:r>
                      <w:r>
                        <w:rPr>
                          <w:color w:val="81B66B"/>
                          <w:spacing w:val="-10"/>
                        </w:rPr>
                        <w:t>-</w:t>
                      </w:r>
                    </w:p>
                    <w:p w14:paraId="3433CB7E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Using textContent instead of innerHTML to prevent </w:t>
                      </w:r>
                      <w:r>
                        <w:rPr>
                          <w:color w:val="81B66B"/>
                          <w:spacing w:val="-4"/>
                        </w:rPr>
                        <w:t>XSS.</w:t>
                      </w:r>
                    </w:p>
                    <w:p w14:paraId="1622315A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textContent automatically escapes HTML </w:t>
                      </w:r>
                      <w:r>
                        <w:rPr>
                          <w:color w:val="81B66B"/>
                          <w:spacing w:val="-2"/>
                        </w:rPr>
                        <w:t>entities,</w:t>
                      </w:r>
                    </w:p>
                    <w:p w14:paraId="251D98A5">
                      <w:pPr>
                        <w:pStyle w:val="4"/>
                        <w:spacing w:before="85"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treating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plain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text,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not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executable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HTML. </w:t>
                      </w:r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 xml:space="preserve">textContent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</w:p>
                    <w:p w14:paraId="77ED9E99">
                      <w:pPr>
                        <w:spacing w:before="0" w:line="237" w:lineRule="exact"/>
                        <w:ind w:left="50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14:paraId="6918EFDA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D0E2E8B">
      <w:pPr>
        <w:pStyle w:val="4"/>
        <w:spacing w:before="40"/>
        <w:rPr>
          <w:sz w:val="34"/>
        </w:rPr>
      </w:pPr>
    </w:p>
    <w:p w14:paraId="06290AB9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7D0CE111">
      <w:pPr>
        <w:pStyle w:val="4"/>
        <w:spacing w:before="7"/>
        <w:rPr>
          <w:rFonts w:ascii="Arial MT"/>
          <w:sz w:val="5"/>
        </w:rPr>
      </w:pPr>
      <w:r>
        <w:rPr>
          <w:rFonts w:ascii="Arial MT"/>
          <w:sz w:val="5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56515</wp:posOffset>
            </wp:positionV>
            <wp:extent cx="5875020" cy="377571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270" cy="3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F701C">
      <w:pPr>
        <w:pStyle w:val="4"/>
        <w:spacing w:after="0"/>
        <w:rPr>
          <w:rFonts w:ascii="Arial MT"/>
          <w:sz w:val="5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49A88B19">
      <w:pPr>
        <w:pStyle w:val="4"/>
        <w:spacing w:before="120"/>
        <w:rPr>
          <w:rFonts w:ascii="Arial MT"/>
          <w:sz w:val="20"/>
        </w:rPr>
      </w:pPr>
    </w:p>
    <w:p w14:paraId="463779BA">
      <w:pPr>
        <w:pStyle w:val="4"/>
        <w:spacing w:line="20" w:lineRule="exact"/>
        <w:ind w:left="6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distT="0" distB="0" distL="0" distR="0">
                <wp:extent cx="5867400" cy="12700"/>
                <wp:effectExtent l="9525" t="0" r="0" b="6350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62pt;" coordsize="5867400,12700" o:gfxdata="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G5IyD&#10;1AAAAAMBAAAPAAAAAAAAAAEAIAAAACIAAABkcnMvZG93bnJldi54bWxQSwECFAAUAAAACACHTuJA&#10;9QX5f14CAACuBQAADgAAAAAAAAABACAAAAAjAQAAZHJzL2Uyb0RvYy54bWxQSwUGAAAAAAYABgBZ&#10;AQAA8wUAAAAA&#10;">
                <o:lock v:ext="edit" aspectratio="f"/>
                <v:shape id="Graphic 26" o:spid="_x0000_s1026" o:spt="100" style="position:absolute;left:0;top:6350;height:1270;width:5867400;" filled="f" stroked="t" coordsize="5867400,1" o:gfxdata="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N1KbsAAADb&#10;AAAADwAAAAAAAAABACAAAAAiAAAAZHJzL2Rvd25yZXYueG1sUEsBAhQAFAAAAAgAh07iQDMvBZ47&#10;AAAAOQAAABAAAAAAAAAAAQAgAAAACgEAAGRycy9zaGFwZXhtbC54bWxQSwUGAAAAAAYABgBbAQAA&#10;tAMAAAAA&#10;" path="m0,0l5867400,0e">
                  <v:fill on="f" focussize="0,0"/>
                  <v:stroke weight="1pt" color="#878787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544F292">
      <w:pPr>
        <w:spacing w:before="149" w:line="276" w:lineRule="auto"/>
        <w:ind w:left="0" w:right="518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4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Real-Time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Application: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Security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Audit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of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AI- Generated Code</w:t>
      </w:r>
    </w:p>
    <w:p w14:paraId="585F6946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Scenario:</w:t>
      </w:r>
    </w:p>
    <w:p w14:paraId="4F405CD1">
      <w:pPr>
        <w:spacing w:before="59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Students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project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snippet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(e.g.,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login </w:t>
      </w:r>
      <w:r>
        <w:rPr>
          <w:rFonts w:ascii="Arial MT"/>
          <w:spacing w:val="-2"/>
          <w:sz w:val="34"/>
        </w:rPr>
        <w:t>form,</w:t>
      </w:r>
    </w:p>
    <w:p w14:paraId="56AC9656">
      <w:pPr>
        <w:spacing w:before="0" w:line="276" w:lineRule="auto"/>
        <w:ind w:left="0" w:right="4489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API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integration,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file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 xml:space="preserve">upload). </w:t>
      </w:r>
      <w:r>
        <w:rPr>
          <w:rFonts w:ascii="Arial MT"/>
          <w:spacing w:val="-2"/>
          <w:sz w:val="34"/>
        </w:rPr>
        <w:t>Instructions:</w:t>
      </w:r>
    </w:p>
    <w:p w14:paraId="63C79A90">
      <w:pPr>
        <w:pStyle w:val="7"/>
        <w:numPr>
          <w:ilvl w:val="0"/>
          <w:numId w:val="3"/>
        </w:numPr>
        <w:tabs>
          <w:tab w:val="left" w:pos="212"/>
        </w:tabs>
        <w:spacing w:before="0" w:after="0" w:line="276" w:lineRule="auto"/>
        <w:ind w:left="0" w:right="3176" w:firstLine="0"/>
        <w:jc w:val="left"/>
        <w:rPr>
          <w:sz w:val="34"/>
        </w:rPr>
      </w:pPr>
      <w:r>
        <w:rPr>
          <w:sz w:val="34"/>
        </w:rPr>
        <w:t>Perform</w:t>
      </w:r>
      <w:r>
        <w:rPr>
          <w:spacing w:val="-7"/>
          <w:sz w:val="34"/>
        </w:rPr>
        <w:t xml:space="preserve"> </w:t>
      </w: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security</w:t>
      </w:r>
      <w:r>
        <w:rPr>
          <w:spacing w:val="-7"/>
          <w:sz w:val="34"/>
        </w:rPr>
        <w:t xml:space="preserve"> </w:t>
      </w:r>
      <w:r>
        <w:rPr>
          <w:sz w:val="34"/>
        </w:rPr>
        <w:t>audit</w:t>
      </w:r>
      <w:r>
        <w:rPr>
          <w:spacing w:val="-7"/>
          <w:sz w:val="34"/>
        </w:rPr>
        <w:t xml:space="preserve"> </w:t>
      </w:r>
      <w:r>
        <w:rPr>
          <w:sz w:val="34"/>
        </w:rPr>
        <w:t>to</w:t>
      </w:r>
      <w:r>
        <w:rPr>
          <w:spacing w:val="-7"/>
          <w:sz w:val="34"/>
        </w:rPr>
        <w:t xml:space="preserve"> </w:t>
      </w:r>
      <w:r>
        <w:rPr>
          <w:sz w:val="34"/>
        </w:rPr>
        <w:t>detect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possible </w:t>
      </w:r>
      <w:r>
        <w:rPr>
          <w:spacing w:val="-2"/>
          <w:sz w:val="34"/>
        </w:rPr>
        <w:t>vulnerabilities.</w:t>
      </w:r>
    </w:p>
    <w:p w14:paraId="4096C6B8">
      <w:pPr>
        <w:pStyle w:val="7"/>
        <w:numPr>
          <w:ilvl w:val="0"/>
          <w:numId w:val="3"/>
        </w:numPr>
        <w:tabs>
          <w:tab w:val="left" w:pos="212"/>
        </w:tabs>
        <w:spacing w:before="0" w:after="0" w:line="276" w:lineRule="auto"/>
        <w:ind w:left="0" w:right="1854" w:firstLine="0"/>
        <w:jc w:val="left"/>
        <w:rPr>
          <w:sz w:val="34"/>
        </w:rPr>
      </w:pPr>
      <w:r>
        <w:rPr>
          <w:sz w:val="34"/>
        </w:rPr>
        <w:t>Prompt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suggest</w:t>
      </w:r>
      <w:r>
        <w:rPr>
          <w:spacing w:val="-5"/>
          <w:sz w:val="34"/>
        </w:rPr>
        <w:t xml:space="preserve"> </w:t>
      </w:r>
      <w:r>
        <w:rPr>
          <w:sz w:val="34"/>
        </w:rPr>
        <w:t>secure</w:t>
      </w:r>
      <w:r>
        <w:rPr>
          <w:spacing w:val="-5"/>
          <w:sz w:val="34"/>
        </w:rPr>
        <w:t xml:space="preserve"> </w:t>
      </w:r>
      <w:r>
        <w:rPr>
          <w:sz w:val="34"/>
        </w:rPr>
        <w:t>coding</w:t>
      </w:r>
      <w:r>
        <w:rPr>
          <w:spacing w:val="-5"/>
          <w:sz w:val="34"/>
        </w:rPr>
        <w:t xml:space="preserve"> </w:t>
      </w:r>
      <w:r>
        <w:rPr>
          <w:sz w:val="34"/>
        </w:rPr>
        <w:t>practices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 xml:space="preserve">fix </w:t>
      </w:r>
      <w:r>
        <w:rPr>
          <w:spacing w:val="-2"/>
          <w:sz w:val="34"/>
        </w:rPr>
        <w:t>issues.</w:t>
      </w:r>
    </w:p>
    <w:p w14:paraId="08C0D93C">
      <w:pPr>
        <w:pStyle w:val="7"/>
        <w:numPr>
          <w:ilvl w:val="0"/>
          <w:numId w:val="3"/>
        </w:numPr>
        <w:tabs>
          <w:tab w:val="left" w:pos="212"/>
        </w:tabs>
        <w:spacing w:before="0" w:after="0" w:line="276" w:lineRule="auto"/>
        <w:ind w:left="0" w:right="1835" w:firstLine="0"/>
        <w:jc w:val="left"/>
        <w:rPr>
          <w:sz w:val="34"/>
        </w:rPr>
      </w:pPr>
      <w:r>
        <w:rPr>
          <w:sz w:val="34"/>
        </w:rPr>
        <w:t>Compare</w:t>
      </w:r>
      <w:r>
        <w:rPr>
          <w:spacing w:val="-6"/>
          <w:sz w:val="34"/>
        </w:rPr>
        <w:t xml:space="preserve"> </w:t>
      </w: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vs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versions</w:t>
      </w:r>
      <w:r>
        <w:rPr>
          <w:spacing w:val="-6"/>
          <w:sz w:val="34"/>
        </w:rPr>
        <w:t xml:space="preserve"> </w:t>
      </w:r>
      <w:r>
        <w:rPr>
          <w:sz w:val="34"/>
        </w:rPr>
        <w:t>side</w:t>
      </w:r>
      <w:r>
        <w:rPr>
          <w:spacing w:val="-6"/>
          <w:sz w:val="34"/>
        </w:rPr>
        <w:t xml:space="preserve"> </w:t>
      </w:r>
      <w:r>
        <w:rPr>
          <w:sz w:val="34"/>
        </w:rPr>
        <w:t>by</w:t>
      </w:r>
      <w:r>
        <w:rPr>
          <w:spacing w:val="-6"/>
          <w:sz w:val="34"/>
        </w:rPr>
        <w:t xml:space="preserve"> </w:t>
      </w:r>
      <w:r>
        <w:rPr>
          <w:sz w:val="34"/>
        </w:rPr>
        <w:t>side. Expected Output:</w:t>
      </w:r>
    </w:p>
    <w:p w14:paraId="74344F97">
      <w:pPr>
        <w:pStyle w:val="7"/>
        <w:numPr>
          <w:ilvl w:val="0"/>
          <w:numId w:val="3"/>
        </w:numPr>
        <w:tabs>
          <w:tab w:val="left" w:pos="212"/>
        </w:tabs>
        <w:spacing w:before="0" w:after="0" w:line="276" w:lineRule="auto"/>
        <w:ind w:left="0" w:right="2099" w:firstLine="0"/>
        <w:jc w:val="left"/>
        <w:rPr>
          <w:sz w:val="34"/>
        </w:rPr>
      </w:pPr>
      <w:r>
        <w:rPr>
          <w:sz w:val="34"/>
        </w:rPr>
        <w:t>A</w:t>
      </w:r>
      <w:r>
        <w:rPr>
          <w:spacing w:val="-8"/>
          <w:sz w:val="34"/>
        </w:rPr>
        <w:t xml:space="preserve"> </w:t>
      </w:r>
      <w:r>
        <w:rPr>
          <w:sz w:val="34"/>
        </w:rPr>
        <w:t>security-audited</w:t>
      </w:r>
      <w:r>
        <w:rPr>
          <w:spacing w:val="-8"/>
          <w:sz w:val="34"/>
        </w:rPr>
        <w:t xml:space="preserve"> </w:t>
      </w:r>
      <w:r>
        <w:rPr>
          <w:sz w:val="34"/>
        </w:rPr>
        <w:t>code</w:t>
      </w:r>
      <w:r>
        <w:rPr>
          <w:spacing w:val="-8"/>
          <w:sz w:val="34"/>
        </w:rPr>
        <w:t xml:space="preserve"> </w:t>
      </w:r>
      <w:r>
        <w:rPr>
          <w:sz w:val="34"/>
        </w:rPr>
        <w:t>snippet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documented vulnerabilities and fixes.</w:t>
      </w:r>
    </w:p>
    <w:p w14:paraId="70BB571B">
      <w:pPr>
        <w:pStyle w:val="4"/>
        <w:spacing w:before="58"/>
        <w:rPr>
          <w:rFonts w:ascii="Arial MT"/>
          <w:sz w:val="34"/>
        </w:rPr>
      </w:pPr>
    </w:p>
    <w:p w14:paraId="07BBF455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5FBEAF8E">
      <w:pPr>
        <w:spacing w:before="59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Generate an insecure code snippet for a small application feature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form.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apply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any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measures.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 need intentionally vulnerable code for auditing.</w:t>
      </w:r>
    </w:p>
    <w:p w14:paraId="69C4F772">
      <w:pPr>
        <w:pStyle w:val="4"/>
        <w:spacing w:before="58"/>
        <w:rPr>
          <w:rFonts w:ascii="Arial MT"/>
          <w:sz w:val="34"/>
        </w:rPr>
      </w:pPr>
    </w:p>
    <w:p w14:paraId="08D1BD9C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5277ED2B">
      <w:pPr>
        <w:pStyle w:val="4"/>
        <w:spacing w:before="10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43180</wp:posOffset>
                </wp:positionV>
                <wp:extent cx="5943600" cy="82550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25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5D26E66A">
                            <w:pPr>
                              <w:pStyle w:val="4"/>
                              <w:spacing w:line="22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C6FF"/>
                                <w:spacing w:val="-2"/>
                              </w:rPr>
                              <w:t>%%html</w:t>
                            </w:r>
                          </w:p>
                          <w:p w14:paraId="529F2218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E92074F">
                            <w:pPr>
                              <w:pStyle w:val="4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body</w:t>
                            </w:r>
                            <w:r>
                              <w:rPr>
                                <w:color w:val="56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font-family: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sans-serif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margin: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20px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background-color: </w:t>
                            </w:r>
                            <w:r>
                              <w:rPr>
                                <w:color w:val="D4D4D4"/>
                              </w:rPr>
                              <w:t>#f8f9fa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9CDBFE"/>
                              </w:rPr>
                              <w:t xml:space="preserve">color: </w:t>
                            </w:r>
                            <w:r>
                              <w:rPr>
                                <w:color w:val="D4D4D4"/>
                              </w:rPr>
                              <w:t>#333</w:t>
                            </w:r>
                            <w:r>
                              <w:rPr>
                                <w:color w:val="DBDBDB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72pt;margin-top:3.4pt;height:65pt;width:468pt;mso-position-horizontal-relative:page;mso-wrap-distance-bottom:0pt;mso-wrap-distance-top:0pt;z-index:-251635712;mso-width-relative:page;mso-height-relative:page;" fillcolor="#28292B" filled="t" stroked="f" coordsize="21600,21600" o:gfxdata="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Xw4kLWAAAACgEAAA8AAAAAAAAAAQAgAAAAIgAAAGRy&#10;cy9kb3ducmV2LnhtbFBLAQIUABQAAAAIAIdO4kCsbvpQzgEAAKo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D26E66A">
                      <w:pPr>
                        <w:pStyle w:val="4"/>
                        <w:spacing w:line="229" w:lineRule="exact"/>
                        <w:rPr>
                          <w:color w:val="000000"/>
                        </w:rPr>
                      </w:pPr>
                      <w:r>
                        <w:rPr>
                          <w:color w:val="81C6FF"/>
                          <w:spacing w:val="-2"/>
                        </w:rPr>
                        <w:t>%%html</w:t>
                      </w:r>
                    </w:p>
                    <w:p w14:paraId="529F2218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E92074F">
                      <w:pPr>
                        <w:pStyle w:val="4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>body</w:t>
                      </w:r>
                      <w:r>
                        <w:rPr>
                          <w:color w:val="56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font-family: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sans-serif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margin: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20px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background-color: </w:t>
                      </w:r>
                      <w:r>
                        <w:rPr>
                          <w:color w:val="D4D4D4"/>
                        </w:rPr>
                        <w:t>#f8f9fa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9CDBFE"/>
                        </w:rPr>
                        <w:t xml:space="preserve">color: </w:t>
                      </w:r>
                      <w:r>
                        <w:rPr>
                          <w:color w:val="D4D4D4"/>
                        </w:rPr>
                        <w:t>#333</w:t>
                      </w:r>
                      <w:r>
                        <w:rPr>
                          <w:color w:val="DBDBDB"/>
                        </w:rPr>
                        <w:t>;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AC03EB2">
      <w:pPr>
        <w:pStyle w:val="4"/>
        <w:spacing w:after="0"/>
        <w:rPr>
          <w:rFonts w:ascii="Arial MT"/>
          <w:sz w:val="3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63AE965A">
      <w:pPr>
        <w:pStyle w:val="4"/>
        <w:spacing w:before="80" w:line="326" w:lineRule="auto"/>
        <w:ind w:right="394" w:firstLine="504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50165</wp:posOffset>
                </wp:positionV>
                <wp:extent cx="5943600" cy="759460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72pt;margin-top:3.95pt;height:598pt;width:468pt;mso-position-horizontal-relative:page;z-index:-251653120;mso-width-relative:page;mso-height-relative:page;" fillcolor="#28292B" filled="t" stroked="f" coordsize="5943600,7594600" o:gfxdata="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mfA989cAAAALAQAADwAAAAAAAAABACAAAAAiAAAAZHJzL2Rvd25yZXYueG1s&#10;UEsBAhQAFAAAAAgAh07iQHoOzP+kAgAApAgAAA4AAAAAAAAAAQAgAAAAJgEAAGRycy9lMm9Eb2Mu&#10;eG1sUEsFBgAAAAAGAAYAWQEAADwGAAAAAA==&#10;" path="m5943600,2260612l0,2260612,0,2463812,0,2476512,0,7594600,5943600,7594600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14:paraId="180E9AF4">
      <w:pPr>
        <w:pStyle w:val="4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12C59BAE">
      <w:pPr>
        <w:pStyle w:val="4"/>
        <w:spacing w:before="85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14:paraId="25B7C953">
      <w:pPr>
        <w:pStyle w:val="4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14:paraId="42D6F303">
      <w:pPr>
        <w:pStyle w:val="4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14:paraId="75DCB41F">
      <w:pPr>
        <w:pStyle w:val="4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#c82333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67C892B5">
      <w:pPr>
        <w:pStyle w:val="4"/>
        <w:spacing w:before="81" w:line="326" w:lineRule="auto"/>
        <w:ind w:right="1022" w:firstLine="504"/>
      </w:pPr>
      <w:r>
        <w:rPr>
          <w:color w:val="569CD5"/>
        </w:rPr>
        <w:t>.warning</w:t>
      </w:r>
      <w:r>
        <w:rPr>
          <w:color w:val="569CD5"/>
          <w:spacing w:val="-6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#f8d7da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#f5c6cb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5px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margin-top: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>; }</w:t>
      </w:r>
    </w:p>
    <w:p w14:paraId="3E7DAB67">
      <w:pPr>
        <w:pStyle w:val="4"/>
        <w:spacing w:line="236" w:lineRule="exact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4F3E820C">
      <w:pPr>
        <w:pStyle w:val="4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26E2B8DE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Insecure Login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373917DB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 xml:space="preserve">"/login_insecure.php"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14:paraId="0FA25E6E">
      <w:pPr>
        <w:pStyle w:val="4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4FC0EE33">
      <w:pPr>
        <w:pStyle w:val="4"/>
        <w:spacing w:before="85" w:line="326" w:lineRule="auto"/>
        <w:ind w:right="518"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"text"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"Enter your username"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14:paraId="217ABEA8">
      <w:pPr>
        <w:pStyle w:val="4"/>
        <w:spacing w:before="83"/>
      </w:pPr>
    </w:p>
    <w:p w14:paraId="5B9016B0">
      <w:pPr>
        <w:pStyle w:val="4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42D7DDEF">
      <w:pPr>
        <w:pStyle w:val="4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"Enter your password"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14:paraId="2AC300FE">
      <w:pPr>
        <w:pStyle w:val="4"/>
        <w:spacing w:before="83"/>
      </w:pPr>
    </w:p>
    <w:p w14:paraId="17BB11A1">
      <w:pPr>
        <w:pStyle w:val="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41A10E49">
      <w:pPr>
        <w:pStyle w:val="4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0DBCECAB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"warning"</w:t>
      </w:r>
      <w:r>
        <w:rPr>
          <w:color w:val="808080"/>
          <w:spacing w:val="-2"/>
        </w:rPr>
        <w:t>&gt;</w:t>
      </w:r>
    </w:p>
    <w:p w14:paraId="2510B92A">
      <w:pPr>
        <w:pStyle w:val="4"/>
        <w:spacing w:before="85" w:line="326" w:lineRule="auto"/>
        <w:ind w:right="414" w:firstLine="1008"/>
      </w:pPr>
      <w:r>
        <w:rPr>
          <w:color w:val="D4D4D4"/>
        </w:rPr>
        <w:t>WARNING: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This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login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form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HIGHLY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INSECURE.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It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demonstrates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how NOT to handle user authentication.</w:t>
      </w:r>
    </w:p>
    <w:p w14:paraId="7C68D138">
      <w:pPr>
        <w:pStyle w:val="4"/>
        <w:spacing w:line="326" w:lineRule="auto"/>
        <w:ind w:right="518" w:firstLine="1008"/>
      </w:pPr>
      <w:r>
        <w:rPr>
          <w:color w:val="D4D4D4"/>
        </w:rPr>
        <w:t>A real backend for this form would perform no input validation, use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plain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text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passwords,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and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vulnerable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to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SQL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injection,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brute-force attacks, and more.</w:t>
      </w:r>
    </w:p>
    <w:p w14:paraId="267B49AB">
      <w:pPr>
        <w:pStyle w:val="4"/>
        <w:spacing w:line="236" w:lineRule="exact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55A7B9EB">
      <w:pPr>
        <w:pStyle w:val="4"/>
        <w:spacing w:before="8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1C30B998">
      <w:pPr>
        <w:pStyle w:val="4"/>
      </w:pPr>
    </w:p>
    <w:p w14:paraId="5DB79974">
      <w:pPr>
        <w:pStyle w:val="4"/>
        <w:spacing w:before="58"/>
      </w:pPr>
    </w:p>
    <w:p w14:paraId="015116D8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6C799B2A">
      <w:pPr>
        <w:spacing w:after="0"/>
        <w:jc w:val="left"/>
        <w:rPr>
          <w:rFonts w:ascii="Arial MT"/>
          <w:sz w:val="3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682C9994">
      <w:pPr>
        <w:pStyle w:val="4"/>
        <w:ind w:left="3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982970" cy="326961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40" cy="32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71D5">
      <w:pPr>
        <w:pStyle w:val="4"/>
        <w:spacing w:before="164"/>
        <w:rPr>
          <w:rFonts w:ascii="Arial MT"/>
          <w:sz w:val="34"/>
        </w:rPr>
      </w:pPr>
    </w:p>
    <w:p w14:paraId="7555E090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Security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346C183A">
      <w:pPr>
        <w:spacing w:before="59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Perform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complete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 Identify vulnerabilities such as:</w:t>
      </w:r>
    </w:p>
    <w:p w14:paraId="61AF3DF0">
      <w:pPr>
        <w:pStyle w:val="7"/>
        <w:numPr>
          <w:ilvl w:val="0"/>
          <w:numId w:val="3"/>
        </w:numPr>
        <w:tabs>
          <w:tab w:val="left" w:pos="212"/>
        </w:tabs>
        <w:spacing w:before="0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input</w:t>
      </w:r>
      <w:r>
        <w:rPr>
          <w:spacing w:val="-8"/>
          <w:sz w:val="34"/>
        </w:rPr>
        <w:t xml:space="preserve"> </w:t>
      </w:r>
      <w:r>
        <w:rPr>
          <w:sz w:val="34"/>
        </w:rPr>
        <w:t>validation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issues</w:t>
      </w:r>
    </w:p>
    <w:p w14:paraId="1A2BBBCA">
      <w:pPr>
        <w:pStyle w:val="7"/>
        <w:numPr>
          <w:ilvl w:val="0"/>
          <w:numId w:val="3"/>
        </w:numPr>
        <w:tabs>
          <w:tab w:val="left" w:pos="212"/>
        </w:tabs>
        <w:spacing w:before="58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authentication/logic</w:t>
      </w:r>
      <w:r>
        <w:rPr>
          <w:spacing w:val="-20"/>
          <w:sz w:val="34"/>
        </w:rPr>
        <w:t xml:space="preserve"> </w:t>
      </w:r>
      <w:r>
        <w:rPr>
          <w:spacing w:val="-2"/>
          <w:sz w:val="34"/>
        </w:rPr>
        <w:t>problems</w:t>
      </w:r>
    </w:p>
    <w:p w14:paraId="68388BD1">
      <w:pPr>
        <w:pStyle w:val="7"/>
        <w:numPr>
          <w:ilvl w:val="0"/>
          <w:numId w:val="3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API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usage</w:t>
      </w:r>
    </w:p>
    <w:p w14:paraId="6BC9A3DC">
      <w:pPr>
        <w:pStyle w:val="7"/>
        <w:numPr>
          <w:ilvl w:val="0"/>
          <w:numId w:val="3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file</w:t>
      </w:r>
      <w:r>
        <w:rPr>
          <w:spacing w:val="-7"/>
          <w:sz w:val="34"/>
        </w:rPr>
        <w:t xml:space="preserve"> </w:t>
      </w:r>
      <w:r>
        <w:rPr>
          <w:sz w:val="34"/>
        </w:rPr>
        <w:t>upload</w:t>
      </w:r>
      <w:r>
        <w:rPr>
          <w:spacing w:val="-7"/>
          <w:sz w:val="34"/>
        </w:rPr>
        <w:t xml:space="preserve"> </w:t>
      </w:r>
      <w:r>
        <w:rPr>
          <w:sz w:val="34"/>
        </w:rPr>
        <w:t>validation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issues</w:t>
      </w:r>
    </w:p>
    <w:p w14:paraId="5B6C9DB8">
      <w:pPr>
        <w:pStyle w:val="7"/>
        <w:numPr>
          <w:ilvl w:val="0"/>
          <w:numId w:val="3"/>
        </w:numPr>
        <w:tabs>
          <w:tab w:val="left" w:pos="212"/>
        </w:tabs>
        <w:spacing w:before="58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missing</w:t>
      </w:r>
      <w:r>
        <w:rPr>
          <w:spacing w:val="-6"/>
          <w:sz w:val="34"/>
        </w:rPr>
        <w:t xml:space="preserve"> </w:t>
      </w:r>
      <w:r>
        <w:rPr>
          <w:sz w:val="34"/>
        </w:rPr>
        <w:t>error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handling</w:t>
      </w:r>
    </w:p>
    <w:p w14:paraId="0163E3EE">
      <w:pPr>
        <w:pStyle w:val="7"/>
        <w:numPr>
          <w:ilvl w:val="0"/>
          <w:numId w:val="3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missing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encryption</w:t>
      </w:r>
    </w:p>
    <w:p w14:paraId="088E965F">
      <w:pPr>
        <w:spacing w:before="59" w:line="552" w:lineRule="auto"/>
        <w:ind w:left="0" w:right="2724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For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each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vulnerability,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explain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risk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 xml:space="preserve">clearly. </w:t>
      </w:r>
      <w:r>
        <w:rPr>
          <w:rFonts w:ascii="Arial MT"/>
          <w:spacing w:val="-2"/>
          <w:sz w:val="34"/>
        </w:rPr>
        <w:t>Output:</w:t>
      </w:r>
    </w:p>
    <w:p w14:paraId="078D3209">
      <w:pPr>
        <w:spacing w:after="0" w:line="552" w:lineRule="auto"/>
        <w:jc w:val="left"/>
        <w:rPr>
          <w:rFonts w:ascii="Arial MT"/>
          <w:sz w:val="34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4DB18E7">
      <w:pPr>
        <w:pStyle w:val="4"/>
        <w:ind w:left="3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950585" cy="281305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53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7CD1">
      <w:pPr>
        <w:pStyle w:val="4"/>
        <w:spacing w:before="2"/>
        <w:rPr>
          <w:rFonts w:ascii="Arial MT"/>
          <w:sz w:val="12"/>
        </w:rPr>
      </w:pPr>
      <w:r>
        <w:rPr>
          <w:rFonts w:ascii="Arial MT"/>
          <w:sz w:val="12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104140</wp:posOffset>
            </wp:positionV>
            <wp:extent cx="5921375" cy="325437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73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A42B9">
      <w:pPr>
        <w:pStyle w:val="4"/>
        <w:spacing w:before="208"/>
        <w:rPr>
          <w:rFonts w:ascii="Arial MT"/>
          <w:sz w:val="34"/>
        </w:rPr>
      </w:pPr>
    </w:p>
    <w:p w14:paraId="2A7E7A7B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0A8EAE30">
      <w:pPr>
        <w:spacing w:before="58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Based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vulnerabilities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identified,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 coding practices to fix them. Include techniques such as sanitization, validation, parameterized queries, safe file handling, proper authentication, and secure API usage.</w:t>
      </w:r>
    </w:p>
    <w:p w14:paraId="1852956C">
      <w:pPr>
        <w:spacing w:after="0" w:line="276" w:lineRule="auto"/>
        <w:jc w:val="left"/>
        <w:rPr>
          <w:rFonts w:ascii="Arial MT"/>
          <w:sz w:val="34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BA65950">
      <w:pPr>
        <w:spacing w:before="69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1485900</wp:posOffset>
                </wp:positionV>
                <wp:extent cx="5943600" cy="759460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72pt;margin-top:117pt;height:598pt;width:468pt;mso-position-horizontal-relative:page;mso-position-vertical-relative:page;z-index:-251652096;mso-width-relative:page;mso-height-relative:page;" fillcolor="#28292B" filled="t" stroked="f" coordsize="5943600,7594600" o:gfxdata="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VQfzKtMAAAANAQAADwAAAAAAAAABACAAAAAiAAAAZHJzL2Rvd25yZXYueG1sUEsB&#10;AhQAFAAAAAgAh07iQIQp1XYzAgAAawUAAA4AAAAAAAAAAQAgAAAAIgEAAGRycy9lMm9Eb2MueG1s&#10;UEsFBgAAAAAGAAYAWQEAAMcFAAAAAA==&#10;" path="m5943600,0l0,0,0,203200,0,215900,0,7594600,5943600,75946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34BEB31F">
      <w:pPr>
        <w:pStyle w:val="4"/>
        <w:spacing w:before="59"/>
      </w:pPr>
      <w:r>
        <w:rPr>
          <w:color w:val="81C6FF"/>
          <w:spacing w:val="-2"/>
        </w:rPr>
        <w:t>%%html</w:t>
      </w:r>
    </w:p>
    <w:p w14:paraId="7BEFB31E">
      <w:pPr>
        <w:pStyle w:val="4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10E79142">
      <w:pPr>
        <w:pStyle w:val="4"/>
        <w:spacing w:before="85" w:line="326" w:lineRule="auto"/>
        <w:ind w:right="518" w:firstLine="504"/>
      </w:pPr>
      <w:r>
        <w:rPr>
          <w:color w:val="569CD5"/>
        </w:rPr>
        <w:t>body</w:t>
      </w:r>
      <w:r>
        <w:rPr>
          <w:color w:val="569CD5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font-family:</w:t>
      </w:r>
      <w:r>
        <w:rPr>
          <w:color w:val="9CDBFE"/>
          <w:spacing w:val="-7"/>
        </w:rPr>
        <w:t xml:space="preserve"> </w:t>
      </w:r>
      <w:r>
        <w:rPr>
          <w:color w:val="CD9078"/>
        </w:rPr>
        <w:t>sans-serif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margin:</w:t>
      </w:r>
      <w:r>
        <w:rPr>
          <w:color w:val="9CDBFE"/>
          <w:spacing w:val="-7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 xml:space="preserve">background-color: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>; }</w:t>
      </w:r>
    </w:p>
    <w:p w14:paraId="69D78197">
      <w:pPr>
        <w:pStyle w:val="4"/>
        <w:spacing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14:paraId="54DBC43D">
      <w:pPr>
        <w:pStyle w:val="4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6D9D4313">
      <w:pPr>
        <w:pStyle w:val="4"/>
        <w:spacing w:before="83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14:paraId="172C9F69">
      <w:pPr>
        <w:pStyle w:val="4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14:paraId="0B0F5405">
      <w:pPr>
        <w:pStyle w:val="4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14:paraId="51A987B3">
      <w:pPr>
        <w:pStyle w:val="4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6CD3524F">
      <w:pPr>
        <w:pStyle w:val="4"/>
        <w:spacing w:before="82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765B9016">
      <w:pPr>
        <w:pStyle w:val="4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0A139AB3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0E56D497">
      <w:pPr>
        <w:spacing w:before="85"/>
        <w:ind w:left="504" w:right="0" w:firstLine="0"/>
        <w:jc w:val="left"/>
        <w:rPr>
          <w:sz w:val="21"/>
        </w:rPr>
      </w:pPr>
      <w:r>
        <w:rPr>
          <w:color w:val="81B66B"/>
          <w:sz w:val="21"/>
        </w:rPr>
        <w:t>&lt;!-</w:t>
      </w:r>
      <w:r>
        <w:rPr>
          <w:color w:val="81B66B"/>
          <w:spacing w:val="-10"/>
          <w:sz w:val="21"/>
        </w:rPr>
        <w:t>-</w:t>
      </w:r>
    </w:p>
    <w:p w14:paraId="168797B8">
      <w:pPr>
        <w:pStyle w:val="4"/>
        <w:spacing w:before="84" w:line="326" w:lineRule="auto"/>
        <w:ind w:left="1008" w:right="1102"/>
      </w:pPr>
      <w:r>
        <w:rPr>
          <w:color w:val="81B66B"/>
        </w:rPr>
        <w:t>The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action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points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hypothetical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backend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endpoint. This form *must* be served over HTTPS.</w:t>
      </w:r>
    </w:p>
    <w:p w14:paraId="0DF1C2AC">
      <w:pPr>
        <w:spacing w:before="0"/>
        <w:ind w:left="504" w:right="0" w:firstLine="0"/>
        <w:jc w:val="left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&gt;</w:t>
      </w:r>
    </w:p>
    <w:p w14:paraId="7555E78B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 xml:space="preserve">"https://your-secure-backend.com/login"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14:paraId="576D08F8">
      <w:pPr>
        <w:pStyle w:val="4"/>
        <w:spacing w:before="8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28E4C56A">
      <w:pPr>
        <w:pStyle w:val="4"/>
        <w:spacing w:before="85" w:line="326" w:lineRule="auto"/>
        <w:ind w:right="414"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"text"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username"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r>
        <w:rPr>
          <w:color w:val="9CDBFE"/>
        </w:rPr>
        <w:t>minlength</w:t>
      </w:r>
      <w:r>
        <w:rPr>
          <w:color w:val="808080"/>
        </w:rPr>
        <w:t>=</w:t>
      </w:r>
      <w:r>
        <w:rPr>
          <w:color w:val="CD9078"/>
        </w:rPr>
        <w:t>"3"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"50"</w:t>
      </w:r>
      <w:r>
        <w:rPr>
          <w:color w:val="808080"/>
        </w:rPr>
        <w:t>&gt;</w:t>
      </w:r>
    </w:p>
    <w:p w14:paraId="00D82888">
      <w:pPr>
        <w:pStyle w:val="4"/>
        <w:spacing w:before="84"/>
      </w:pPr>
    </w:p>
    <w:p w14:paraId="1D0B80B8">
      <w:pPr>
        <w:pStyle w:val="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5D27C17F">
      <w:pPr>
        <w:pStyle w:val="4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password"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r>
        <w:rPr>
          <w:color w:val="9CDBFE"/>
        </w:rPr>
        <w:t>minlength</w:t>
      </w:r>
      <w:r>
        <w:rPr>
          <w:color w:val="808080"/>
        </w:rPr>
        <w:t>=</w:t>
      </w:r>
      <w:r>
        <w:rPr>
          <w:color w:val="CD9078"/>
        </w:rPr>
        <w:t>"8"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"100"</w:t>
      </w:r>
      <w:r>
        <w:rPr>
          <w:color w:val="808080"/>
        </w:rPr>
        <w:t>&gt;</w:t>
      </w:r>
    </w:p>
    <w:p w14:paraId="0D10FFB1">
      <w:pPr>
        <w:pStyle w:val="4"/>
        <w:spacing w:before="83"/>
      </w:pPr>
    </w:p>
    <w:p w14:paraId="46612826">
      <w:pPr>
        <w:pStyle w:val="4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5AA81EDD">
      <w:pPr>
        <w:pStyle w:val="4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640AF97B">
      <w:pPr>
        <w:pStyle w:val="4"/>
        <w:spacing w:before="85" w:line="326" w:lineRule="auto"/>
        <w:ind w:right="518" w:firstLine="504"/>
      </w:pPr>
      <w:r>
        <w:rPr>
          <w:color w:val="808080"/>
        </w:rPr>
        <w:t>&lt;</w:t>
      </w:r>
      <w:r>
        <w:rPr>
          <w:color w:val="569CD5"/>
        </w:rPr>
        <w:t xml:space="preserve">p </w:t>
      </w:r>
      <w:r>
        <w:rPr>
          <w:color w:val="9CDBFE"/>
        </w:rPr>
        <w:t>style</w:t>
      </w:r>
      <w:r>
        <w:rPr>
          <w:color w:val="808080"/>
        </w:rPr>
        <w:t>=</w:t>
      </w:r>
      <w:r>
        <w:rPr>
          <w:color w:val="CD9078"/>
        </w:rPr>
        <w:t>"text-align: center; margin-top: 20px;"</w:t>
      </w:r>
      <w:r>
        <w:rPr>
          <w:color w:val="808080"/>
        </w:rPr>
        <w:t>&gt;</w:t>
      </w:r>
      <w:r>
        <w:rPr>
          <w:color w:val="D4D4D4"/>
        </w:rPr>
        <w:t>Don't have an account?</w:t>
      </w:r>
      <w:r>
        <w:rPr>
          <w:color w:val="D4D4D4"/>
          <w:spacing w:val="-19"/>
        </w:rPr>
        <w:t xml:space="preserve"> </w:t>
      </w:r>
      <w:r>
        <w:rPr>
          <w:color w:val="808080"/>
        </w:rPr>
        <w:t>&lt;</w:t>
      </w:r>
      <w:r>
        <w:rPr>
          <w:color w:val="569CD5"/>
        </w:rPr>
        <w:t>a</w:t>
      </w:r>
      <w:r>
        <w:rPr>
          <w:color w:val="569CD5"/>
          <w:spacing w:val="-19"/>
        </w:rPr>
        <w:t xml:space="preserve"> </w:t>
      </w:r>
      <w:r>
        <w:rPr>
          <w:color w:val="9CDBFE"/>
        </w:rPr>
        <w:t>href</w:t>
      </w:r>
      <w:r>
        <w:rPr>
          <w:color w:val="808080"/>
        </w:rPr>
        <w:t>=</w:t>
      </w:r>
      <w:r>
        <w:rPr>
          <w:color w:val="CD9078"/>
        </w:rPr>
        <w:t>"https://your-secure-backend.com/register"</w:t>
      </w:r>
      <w:r>
        <w:rPr>
          <w:color w:val="808080"/>
        </w:rPr>
        <w:t>&gt;</w:t>
      </w:r>
      <w:r>
        <w:rPr>
          <w:color w:val="D4D4D4"/>
        </w:rPr>
        <w:t xml:space="preserve">Register </w:t>
      </w:r>
      <w:r>
        <w:rPr>
          <w:color w:val="D4D4D4"/>
          <w:spacing w:val="-2"/>
        </w:rPr>
        <w:t>here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a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p</w:t>
      </w:r>
      <w:r>
        <w:rPr>
          <w:color w:val="808080"/>
          <w:spacing w:val="-2"/>
        </w:rPr>
        <w:t>&gt;</w:t>
      </w:r>
    </w:p>
    <w:p w14:paraId="38B9F922">
      <w:pPr>
        <w:pStyle w:val="4"/>
        <w:spacing w:after="0" w:line="326" w:lineRule="auto"/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4A24FED4">
      <w:pPr>
        <w:pStyle w:val="4"/>
        <w:tabs>
          <w:tab w:val="left" w:pos="9359"/>
        </w:tabs>
        <w:spacing w:before="80"/>
      </w:pPr>
      <w:r>
        <w:rPr>
          <w:color w:val="808080"/>
          <w:spacing w:val="-2"/>
          <w:shd w:val="clear" w:color="auto" w:fill="28292B"/>
        </w:rPr>
        <w:t>&lt;/</w:t>
      </w:r>
      <w:r>
        <w:rPr>
          <w:color w:val="569CD5"/>
          <w:spacing w:val="-2"/>
          <w:shd w:val="clear" w:color="auto" w:fill="28292B"/>
        </w:rPr>
        <w:t>div</w:t>
      </w:r>
      <w:r>
        <w:rPr>
          <w:color w:val="808080"/>
          <w:spacing w:val="-2"/>
          <w:shd w:val="clear" w:color="auto" w:fill="28292B"/>
        </w:rPr>
        <w:t>&gt;</w:t>
      </w:r>
      <w:r>
        <w:rPr>
          <w:color w:val="808080"/>
          <w:shd w:val="clear" w:color="auto" w:fill="28292B"/>
        </w:rPr>
        <w:tab/>
      </w:r>
    </w:p>
    <w:p w14:paraId="5BF15291">
      <w:pPr>
        <w:pStyle w:val="4"/>
      </w:pPr>
    </w:p>
    <w:p w14:paraId="6C79C331">
      <w:pPr>
        <w:pStyle w:val="4"/>
        <w:spacing w:before="58"/>
      </w:pPr>
    </w:p>
    <w:p w14:paraId="0B8CA2D0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6C922943">
      <w:pPr>
        <w:pStyle w:val="4"/>
        <w:spacing w:before="7"/>
        <w:rPr>
          <w:rFonts w:ascii="Arial MT"/>
          <w:sz w:val="5"/>
        </w:rPr>
      </w:pPr>
      <w:r>
        <w:rPr>
          <w:rFonts w:ascii="Arial MT"/>
          <w:sz w:val="5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56515</wp:posOffset>
            </wp:positionV>
            <wp:extent cx="5956300" cy="2682240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29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9C661">
      <w:pPr>
        <w:pStyle w:val="4"/>
        <w:spacing w:before="180"/>
        <w:rPr>
          <w:rFonts w:ascii="Arial MT"/>
          <w:sz w:val="34"/>
        </w:rPr>
      </w:pPr>
    </w:p>
    <w:p w14:paraId="4DFCCF0D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Comparison:</w:t>
      </w:r>
    </w:p>
    <w:p w14:paraId="50A398CD">
      <w:pPr>
        <w:pStyle w:val="4"/>
        <w:rPr>
          <w:rFonts w:ascii="Arial MT"/>
          <w:sz w:val="20"/>
        </w:rPr>
      </w:pPr>
    </w:p>
    <w:p w14:paraId="5FD12770">
      <w:pPr>
        <w:pStyle w:val="4"/>
        <w:spacing w:before="164"/>
        <w:rPr>
          <w:rFonts w:ascii="Arial MT"/>
          <w:sz w:val="20"/>
        </w:rPr>
      </w:pPr>
    </w:p>
    <w:tbl>
      <w:tblPr>
        <w:tblStyle w:val="3"/>
        <w:tblW w:w="0" w:type="auto"/>
        <w:tblInd w:w="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1"/>
        <w:gridCol w:w="4238"/>
      </w:tblGrid>
      <w:tr w14:paraId="4851D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4161" w:type="dxa"/>
          </w:tcPr>
          <w:p w14:paraId="39E68479">
            <w:pPr>
              <w:pStyle w:val="8"/>
              <w:spacing w:line="380" w:lineRule="exact"/>
              <w:ind w:left="467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INSECURE</w:t>
            </w:r>
            <w:r>
              <w:rPr>
                <w:rFonts w:ascii="Arial"/>
                <w:b/>
                <w:spacing w:val="-8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  <w:tc>
          <w:tcPr>
            <w:tcW w:w="4238" w:type="dxa"/>
          </w:tcPr>
          <w:p w14:paraId="2DA0783A">
            <w:pPr>
              <w:pStyle w:val="8"/>
              <w:spacing w:line="380" w:lineRule="exact"/>
              <w:ind w:left="78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SECURE</w:t>
            </w:r>
            <w:r>
              <w:rPr>
                <w:rFonts w:ascii="Arial"/>
                <w:b/>
                <w:spacing w:val="-6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</w:tr>
      <w:tr w14:paraId="22334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7" w:hRule="atLeast"/>
        </w:trPr>
        <w:tc>
          <w:tcPr>
            <w:tcW w:w="4161" w:type="dxa"/>
          </w:tcPr>
          <w:p w14:paraId="033A061B">
            <w:pPr>
              <w:pStyle w:val="8"/>
              <w:spacing w:before="207"/>
              <w:rPr>
                <w:sz w:val="34"/>
              </w:rPr>
            </w:pPr>
            <w:r>
              <w:rPr>
                <w:color w:val="178037"/>
                <w:sz w:val="34"/>
              </w:rPr>
              <w:t>username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pacing w:val="-2"/>
                <w:sz w:val="34"/>
              </w:rPr>
              <w:t>input()</w:t>
            </w:r>
          </w:p>
        </w:tc>
        <w:tc>
          <w:tcPr>
            <w:tcW w:w="4238" w:type="dxa"/>
          </w:tcPr>
          <w:p w14:paraId="5F22EE6A">
            <w:pPr>
              <w:pStyle w:val="8"/>
              <w:spacing w:before="8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username = </w:t>
            </w:r>
            <w:r>
              <w:rPr>
                <w:color w:val="178037"/>
                <w:spacing w:val="-2"/>
                <w:sz w:val="34"/>
              </w:rPr>
              <w:t>sanitize(input())</w:t>
            </w:r>
          </w:p>
        </w:tc>
      </w:tr>
      <w:tr w14:paraId="1753F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2" w:hRule="atLeast"/>
        </w:trPr>
        <w:tc>
          <w:tcPr>
            <w:tcW w:w="4161" w:type="dxa"/>
          </w:tcPr>
          <w:p w14:paraId="685AE9AA">
            <w:pPr>
              <w:pStyle w:val="8"/>
              <w:spacing w:before="212"/>
              <w:rPr>
                <w:sz w:val="34"/>
              </w:rPr>
            </w:pPr>
            <w:r>
              <w:rPr>
                <w:color w:val="178037"/>
                <w:sz w:val="34"/>
              </w:rPr>
              <w:t>query</w:t>
            </w:r>
            <w:r>
              <w:rPr>
                <w:color w:val="178037"/>
                <w:spacing w:val="-7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"SELECT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pacing w:val="-10"/>
                <w:sz w:val="34"/>
              </w:rPr>
              <w:t>*</w:t>
            </w:r>
          </w:p>
          <w:p w14:paraId="7E3E0E61">
            <w:pPr>
              <w:pStyle w:val="8"/>
              <w:spacing w:before="130"/>
              <w:rPr>
                <w:sz w:val="34"/>
              </w:rPr>
            </w:pPr>
            <w:r>
              <w:rPr>
                <w:color w:val="178037"/>
                <w:spacing w:val="-4"/>
                <w:sz w:val="34"/>
              </w:rPr>
              <w:t>..."</w:t>
            </w:r>
          </w:p>
        </w:tc>
        <w:tc>
          <w:tcPr>
            <w:tcW w:w="4238" w:type="dxa"/>
          </w:tcPr>
          <w:p w14:paraId="43506117">
            <w:pPr>
              <w:pStyle w:val="8"/>
              <w:spacing w:before="212" w:line="321" w:lineRule="auto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query = </w:t>
            </w:r>
            <w:r>
              <w:rPr>
                <w:color w:val="178037"/>
                <w:spacing w:val="-2"/>
                <w:sz w:val="34"/>
              </w:rPr>
              <w:t>db.execute("SELECT</w:t>
            </w:r>
          </w:p>
          <w:p w14:paraId="6958EF0E">
            <w:pPr>
              <w:pStyle w:val="8"/>
              <w:spacing w:line="384" w:lineRule="exac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>*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...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WHERE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x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pacing w:val="-5"/>
                <w:sz w:val="34"/>
              </w:rPr>
              <w:t>?",</w:t>
            </w:r>
          </w:p>
          <w:p w14:paraId="6B6851CA">
            <w:pPr>
              <w:pStyle w:val="8"/>
              <w:spacing w:before="130"/>
              <w:ind w:left="313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>params)</w:t>
            </w:r>
          </w:p>
        </w:tc>
      </w:tr>
      <w:tr w14:paraId="68D4A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2" w:hRule="atLeast"/>
        </w:trPr>
        <w:tc>
          <w:tcPr>
            <w:tcW w:w="4161" w:type="dxa"/>
          </w:tcPr>
          <w:p w14:paraId="0C3D6C43">
            <w:pPr>
              <w:pStyle w:val="8"/>
              <w:spacing w:before="62" w:line="510" w:lineRule="atLeast"/>
              <w:ind w:right="107"/>
              <w:rPr>
                <w:sz w:val="34"/>
              </w:rPr>
            </w:pPr>
            <w:r>
              <w:rPr>
                <w:color w:val="178037"/>
                <w:sz w:val="34"/>
              </w:rPr>
              <w:t>innerHTML</w:t>
            </w:r>
            <w:r>
              <w:rPr>
                <w:color w:val="178037"/>
                <w:spacing w:val="-39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 xml:space="preserve">= </w:t>
            </w:r>
            <w:r>
              <w:rPr>
                <w:color w:val="178037"/>
                <w:spacing w:val="-2"/>
                <w:sz w:val="34"/>
              </w:rPr>
              <w:t>userInput</w:t>
            </w:r>
          </w:p>
        </w:tc>
        <w:tc>
          <w:tcPr>
            <w:tcW w:w="4238" w:type="dxa"/>
          </w:tcPr>
          <w:p w14:paraId="7CB8D7F7">
            <w:pPr>
              <w:pStyle w:val="8"/>
              <w:spacing w:before="6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textContent = </w:t>
            </w:r>
            <w:r>
              <w:rPr>
                <w:color w:val="178037"/>
                <w:spacing w:val="-2"/>
                <w:sz w:val="34"/>
              </w:rPr>
              <w:t>sanitizedInput</w:t>
            </w:r>
          </w:p>
        </w:tc>
      </w:tr>
    </w:tbl>
    <w:p w14:paraId="065AC145">
      <w:pPr>
        <w:pStyle w:val="8"/>
        <w:spacing w:after="0" w:line="510" w:lineRule="atLeast"/>
        <w:rPr>
          <w:sz w:val="3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2E0A85E0">
      <w:pPr>
        <w:pStyle w:val="4"/>
        <w:spacing w:before="2"/>
        <w:rPr>
          <w:rFonts w:ascii="Arial MT"/>
          <w:sz w:val="2"/>
        </w:rPr>
      </w:pPr>
    </w:p>
    <w:tbl>
      <w:tblPr>
        <w:tblStyle w:val="3"/>
        <w:tblW w:w="0" w:type="auto"/>
        <w:tblInd w:w="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2"/>
        <w:gridCol w:w="4067"/>
      </w:tblGrid>
      <w:tr w14:paraId="0B8FE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4302" w:type="dxa"/>
          </w:tcPr>
          <w:p w14:paraId="4D0EE21E">
            <w:pPr>
              <w:pStyle w:val="8"/>
              <w:spacing w:before="73" w:line="321" w:lineRule="auto"/>
              <w:ind w:right="171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 xml:space="preserve">file.save(upload_pat </w:t>
            </w:r>
            <w:r>
              <w:rPr>
                <w:color w:val="178037"/>
                <w:spacing w:val="-6"/>
                <w:sz w:val="34"/>
              </w:rPr>
              <w:t>h)</w:t>
            </w:r>
          </w:p>
        </w:tc>
        <w:tc>
          <w:tcPr>
            <w:tcW w:w="4067" w:type="dxa"/>
          </w:tcPr>
          <w:p w14:paraId="3C94FBFD">
            <w:pPr>
              <w:pStyle w:val="8"/>
              <w:spacing w:line="276" w:lineRule="auto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z w:val="34"/>
              </w:rPr>
              <w:t>validate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file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type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+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restrict extensions + use safe</w:t>
            </w:r>
          </w:p>
          <w:p w14:paraId="68B954C0">
            <w:pPr>
              <w:pStyle w:val="8"/>
              <w:spacing w:line="371" w:lineRule="exact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pacing w:val="-2"/>
                <w:sz w:val="34"/>
              </w:rPr>
              <w:t>filenames</w:t>
            </w:r>
          </w:p>
        </w:tc>
      </w:tr>
    </w:tbl>
    <w:p w14:paraId="6ACA65C6">
      <w:pPr>
        <w:pStyle w:val="4"/>
        <w:rPr>
          <w:rFonts w:ascii="Arial MT"/>
          <w:sz w:val="20"/>
        </w:rPr>
      </w:pPr>
    </w:p>
    <w:p w14:paraId="74C50594">
      <w:pPr>
        <w:pStyle w:val="4"/>
        <w:rPr>
          <w:rFonts w:ascii="Arial MT"/>
          <w:sz w:val="20"/>
        </w:rPr>
      </w:pPr>
    </w:p>
    <w:p w14:paraId="181C7453">
      <w:pPr>
        <w:pStyle w:val="4"/>
        <w:spacing w:before="18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276225</wp:posOffset>
                </wp:positionV>
                <wp:extent cx="5867400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75pt;margin-top:21.75pt;height:0.1pt;width:462pt;mso-position-horizontal-relative:page;mso-wrap-distance-bottom:0pt;mso-wrap-distance-top:0pt;z-index:-251632640;mso-width-relative:page;mso-height-relative:page;" filled="f" stroked="t" coordsize="5867400,1" o:gfxdata="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EQ7jw1QAAAAoBAAAPAAAAAAAAAAEA&#10;IAAAACIAAABkcnMvZG93bnJldi54bWxQSwECFAAUAAAACACHTuJAE9A9gh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955AE2">
      <w:pPr>
        <w:pStyle w:val="4"/>
        <w:spacing w:before="216"/>
        <w:rPr>
          <w:rFonts w:ascii="Arial MT"/>
          <w:sz w:val="34"/>
        </w:rPr>
      </w:pPr>
    </w:p>
    <w:p w14:paraId="6C9369A8">
      <w:pPr>
        <w:spacing w:before="0" w:line="276" w:lineRule="auto"/>
        <w:ind w:left="0" w:right="2724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5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Insecure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Data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Serialization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14:paraId="7893F9AB">
      <w:pPr>
        <w:spacing w:before="0" w:line="276" w:lineRule="auto"/>
        <w:ind w:left="0" w:right="414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saving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user </w:t>
      </w:r>
      <w:r>
        <w:rPr>
          <w:rFonts w:ascii="Arial MT"/>
          <w:spacing w:val="-2"/>
          <w:sz w:val="34"/>
        </w:rPr>
        <w:t>data.</w:t>
      </w:r>
    </w:p>
    <w:p w14:paraId="68A922C4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0620455A">
      <w:pPr>
        <w:pStyle w:val="7"/>
        <w:numPr>
          <w:ilvl w:val="0"/>
          <w:numId w:val="4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Ask</w:t>
      </w:r>
      <w:r>
        <w:rPr>
          <w:spacing w:val="-4"/>
          <w:sz w:val="34"/>
        </w:rPr>
        <w:t xml:space="preserve"> </w:t>
      </w:r>
      <w:r>
        <w:rPr>
          <w:sz w:val="34"/>
        </w:rPr>
        <w:t>AI</w:t>
      </w:r>
      <w:r>
        <w:rPr>
          <w:spacing w:val="-4"/>
          <w:sz w:val="34"/>
        </w:rPr>
        <w:t xml:space="preserve"> </w:t>
      </w:r>
      <w:r>
        <w:rPr>
          <w:sz w:val="34"/>
        </w:rPr>
        <w:t>to</w:t>
      </w:r>
      <w:r>
        <w:rPr>
          <w:spacing w:val="-4"/>
          <w:sz w:val="34"/>
        </w:rPr>
        <w:t xml:space="preserve"> </w:t>
      </w:r>
      <w:r>
        <w:rPr>
          <w:sz w:val="34"/>
        </w:rPr>
        <w:t>generate</w:t>
      </w:r>
      <w:r>
        <w:rPr>
          <w:spacing w:val="-4"/>
          <w:sz w:val="34"/>
        </w:rPr>
        <w:t xml:space="preserve"> </w:t>
      </w:r>
      <w:r>
        <w:rPr>
          <w:sz w:val="34"/>
        </w:rPr>
        <w:t>a</w:t>
      </w:r>
      <w:r>
        <w:rPr>
          <w:spacing w:val="-4"/>
          <w:sz w:val="34"/>
        </w:rPr>
        <w:t xml:space="preserve"> </w:t>
      </w:r>
      <w:r>
        <w:rPr>
          <w:sz w:val="34"/>
        </w:rPr>
        <w:t>script</w:t>
      </w:r>
      <w:r>
        <w:rPr>
          <w:spacing w:val="-4"/>
          <w:sz w:val="34"/>
        </w:rPr>
        <w:t xml:space="preserve"> </w:t>
      </w:r>
      <w:r>
        <w:rPr>
          <w:sz w:val="34"/>
        </w:rPr>
        <w:t>using</w:t>
      </w:r>
      <w:r>
        <w:rPr>
          <w:spacing w:val="-3"/>
          <w:sz w:val="34"/>
        </w:rPr>
        <w:t xml:space="preserve"> </w:t>
      </w:r>
      <w:r>
        <w:rPr>
          <w:spacing w:val="-2"/>
          <w:sz w:val="34"/>
        </w:rPr>
        <w:t>pickle.load().</w:t>
      </w:r>
    </w:p>
    <w:p w14:paraId="7F8A1051">
      <w:pPr>
        <w:pStyle w:val="7"/>
        <w:numPr>
          <w:ilvl w:val="0"/>
          <w:numId w:val="4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Explain</w:t>
      </w:r>
      <w:r>
        <w:rPr>
          <w:spacing w:val="-6"/>
          <w:sz w:val="34"/>
        </w:rPr>
        <w:t xml:space="preserve"> </w:t>
      </w:r>
      <w:r>
        <w:rPr>
          <w:sz w:val="34"/>
        </w:rPr>
        <w:t>why</w:t>
      </w:r>
      <w:r>
        <w:rPr>
          <w:spacing w:val="-5"/>
          <w:sz w:val="34"/>
        </w:rPr>
        <w:t xml:space="preserve"> </w:t>
      </w:r>
      <w:r>
        <w:rPr>
          <w:sz w:val="34"/>
        </w:rPr>
        <w:t>untrusted</w:t>
      </w:r>
      <w:r>
        <w:rPr>
          <w:spacing w:val="-5"/>
          <w:sz w:val="34"/>
        </w:rPr>
        <w:t xml:space="preserve"> </w:t>
      </w:r>
      <w:r>
        <w:rPr>
          <w:sz w:val="34"/>
        </w:rPr>
        <w:t>pickle</w:t>
      </w:r>
      <w:r>
        <w:rPr>
          <w:spacing w:val="-5"/>
          <w:sz w:val="34"/>
        </w:rPr>
        <w:t xml:space="preserve"> </w:t>
      </w:r>
      <w:r>
        <w:rPr>
          <w:sz w:val="34"/>
        </w:rPr>
        <w:t>data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dangerous.</w:t>
      </w:r>
    </w:p>
    <w:p w14:paraId="3158E1E8">
      <w:pPr>
        <w:pStyle w:val="7"/>
        <w:numPr>
          <w:ilvl w:val="0"/>
          <w:numId w:val="4"/>
        </w:numPr>
        <w:tabs>
          <w:tab w:val="left" w:pos="212"/>
        </w:tabs>
        <w:spacing w:before="58" w:after="0" w:line="276" w:lineRule="auto"/>
        <w:ind w:left="0" w:right="3781" w:firstLine="0"/>
        <w:jc w:val="left"/>
        <w:rPr>
          <w:sz w:val="34"/>
        </w:rPr>
      </w:pPr>
      <w:r>
        <w:rPr>
          <w:sz w:val="34"/>
        </w:rPr>
        <w:t>Replace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safer</w:t>
      </w:r>
      <w:r>
        <w:rPr>
          <w:spacing w:val="-8"/>
          <w:sz w:val="34"/>
        </w:rPr>
        <w:t xml:space="preserve"> </w:t>
      </w:r>
      <w:r>
        <w:rPr>
          <w:sz w:val="34"/>
        </w:rPr>
        <w:t>formats</w:t>
      </w:r>
      <w:r>
        <w:rPr>
          <w:spacing w:val="-8"/>
          <w:sz w:val="34"/>
        </w:rPr>
        <w:t xml:space="preserve"> </w:t>
      </w:r>
      <w:r>
        <w:rPr>
          <w:sz w:val="34"/>
        </w:rPr>
        <w:t>like</w:t>
      </w:r>
      <w:r>
        <w:rPr>
          <w:spacing w:val="-8"/>
          <w:sz w:val="34"/>
        </w:rPr>
        <w:t xml:space="preserve"> </w:t>
      </w:r>
      <w:r>
        <w:rPr>
          <w:sz w:val="34"/>
        </w:rPr>
        <w:t>JSON. Expected Output:</w:t>
      </w:r>
    </w:p>
    <w:p w14:paraId="14D796F7">
      <w:pPr>
        <w:pStyle w:val="7"/>
        <w:numPr>
          <w:ilvl w:val="0"/>
          <w:numId w:val="4"/>
        </w:numPr>
        <w:tabs>
          <w:tab w:val="left" w:pos="212"/>
        </w:tabs>
        <w:spacing w:before="0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serialization</w:t>
      </w:r>
      <w:r>
        <w:rPr>
          <w:spacing w:val="-6"/>
          <w:sz w:val="34"/>
        </w:rPr>
        <w:t xml:space="preserve"> </w:t>
      </w:r>
      <w:r>
        <w:rPr>
          <w:sz w:val="34"/>
        </w:rPr>
        <w:t>code</w:t>
      </w:r>
      <w:r>
        <w:rPr>
          <w:spacing w:val="-6"/>
          <w:sz w:val="34"/>
        </w:rPr>
        <w:t xml:space="preserve"> </w:t>
      </w:r>
      <w:r>
        <w:rPr>
          <w:sz w:val="34"/>
        </w:rPr>
        <w:t>using</w:t>
      </w:r>
      <w:r>
        <w:rPr>
          <w:spacing w:val="-6"/>
          <w:sz w:val="34"/>
        </w:rPr>
        <w:t xml:space="preserve"> </w:t>
      </w:r>
      <w:r>
        <w:rPr>
          <w:sz w:val="34"/>
        </w:rPr>
        <w:t>JSON</w:t>
      </w:r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pickle.</w:t>
      </w:r>
    </w:p>
    <w:p w14:paraId="2F723E59">
      <w:pPr>
        <w:pStyle w:val="4"/>
        <w:spacing w:before="117"/>
        <w:rPr>
          <w:rFonts w:ascii="Arial MT"/>
          <w:sz w:val="34"/>
        </w:rPr>
      </w:pPr>
    </w:p>
    <w:p w14:paraId="3106E2AF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4D640F10">
      <w:pPr>
        <w:spacing w:before="58" w:line="276" w:lineRule="auto"/>
        <w:ind w:left="0" w:right="394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Generate a simple Python script that saves and loads user data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pickle.dump()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pickle.load().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include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any security precautions. I need intentionally insecure code.</w:t>
      </w:r>
    </w:p>
    <w:p w14:paraId="0FC8D8CC">
      <w:pPr>
        <w:pStyle w:val="4"/>
        <w:spacing w:before="59"/>
        <w:rPr>
          <w:rFonts w:ascii="Arial MT"/>
          <w:sz w:val="34"/>
        </w:rPr>
      </w:pPr>
    </w:p>
    <w:p w14:paraId="4B74F90F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658E9975">
      <w:pPr>
        <w:pStyle w:val="4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42545</wp:posOffset>
                </wp:positionV>
                <wp:extent cx="5943600" cy="143510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25CFF5C9">
                            <w:pPr>
                              <w:pStyle w:val="4"/>
                              <w:spacing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pickle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14:paraId="53A9064F">
                            <w:pPr>
                              <w:pStyle w:val="4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6C59F503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r>
                              <w:rPr>
                                <w:color w:val="69A5D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save_user_data_insecure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'user_data.pickle'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66427D2B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using pickle.dump() without any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72pt;margin-top:3.35pt;height:113pt;width:468pt;mso-position-horizontal-relative:page;mso-wrap-distance-bottom:0pt;mso-wrap-distance-top:0pt;z-index:-251632640;mso-width-relative:page;mso-height-relative:page;" fillcolor="#28292B" filled="t" stroked="f" coordsize="21600,21600" o:gfxdata="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CfR19oAAAAKAQAADwAAAAAAAAABACAAAAAi&#10;AAAAZHJzL2Rvd25yZXYueG1sUEsBAhQAFAAAAAgAh07iQD/nVyjPAQAAqw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5CFF5C9">
                      <w:pPr>
                        <w:pStyle w:val="4"/>
                        <w:spacing w:line="326" w:lineRule="auto"/>
                        <w:ind w:right="7269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pickle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14:paraId="53A9064F">
                      <w:pPr>
                        <w:pStyle w:val="4"/>
                        <w:spacing w:before="74"/>
                        <w:rPr>
                          <w:color w:val="000000"/>
                        </w:rPr>
                      </w:pPr>
                    </w:p>
                    <w:p w14:paraId="6C59F503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def</w:t>
                      </w:r>
                      <w:r>
                        <w:rPr>
                          <w:color w:val="69A5D6"/>
                          <w:spacing w:val="-2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save_user_data_insecure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'user_data.pickle'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66427D2B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using pickle.dump() without any </w:t>
                      </w:r>
                      <w:r>
                        <w:rPr>
                          <w:color w:val="CD9078"/>
                          <w:spacing w:val="-2"/>
                        </w:rPr>
                        <w:t>security.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A7B3967">
      <w:pPr>
        <w:pStyle w:val="4"/>
        <w:spacing w:after="0"/>
        <w:rPr>
          <w:rFonts w:ascii="Arial MT"/>
          <w:sz w:val="3"/>
        </w:rPr>
        <w:sectPr>
          <w:pgSz w:w="12240" w:h="15840"/>
          <w:pgMar w:top="1520" w:right="1080" w:bottom="280" w:left="1440" w:header="720" w:footer="720" w:gutter="0"/>
          <w:cols w:space="720" w:num="1"/>
        </w:sectPr>
      </w:pPr>
    </w:p>
    <w:p w14:paraId="3CFB7574">
      <w:pPr>
        <w:pStyle w:val="4"/>
        <w:spacing w:before="80" w:line="326" w:lineRule="auto"/>
        <w:ind w:firstLine="504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913765</wp:posOffset>
                </wp:positionV>
                <wp:extent cx="5943600" cy="8217535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72pt;margin-top:71.95pt;height:647.05pt;width:468pt;mso-position-horizontal-relative:page;mso-position-vertical-relative:page;z-index:-251651072;mso-width-relative:page;mso-height-relative:page;" fillcolor="#28292B" filled="t" stroked="f" coordsize="5943600,8217534" o:gfxdata="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Wa6Sz1gAAAA0BAAAPAAAAAAAAAAEAIAAAACIAAABkcnMvZG93bnJl&#10;di54bWxQSwECFAAUAAAACACHTuJAPhwkJ6oCAACkCAAADgAAAAAAAAABACAAAAAlAQAAZHJzL2Uy&#10;b0RvYy54bWxQSwUGAAAAAAYABgBZAQAAQQYAAAAA&#10;" path="m5943600,2260612l0,2260612,0,2463812,0,2476512,0,8216913,5943600,8216913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method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highly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stores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 xml:space="preserve">in </w:t>
      </w:r>
      <w:r>
        <w:rPr>
          <w:color w:val="CD9078"/>
          <w:spacing w:val="-2"/>
        </w:rPr>
        <w:t>plaintext</w:t>
      </w:r>
    </w:p>
    <w:p w14:paraId="433BF0A6">
      <w:pPr>
        <w:pStyle w:val="4"/>
        <w:spacing w:line="326" w:lineRule="auto"/>
        <w:ind w:left="504" w:right="394"/>
      </w:pPr>
      <w:r>
        <w:rPr>
          <w:color w:val="CD9078"/>
        </w:rPr>
        <w:t>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uses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pickle,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which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execute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arbitrary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upon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deserialization if the file is tampered with.</w:t>
      </w:r>
    </w:p>
    <w:p w14:paraId="2A47CC1B">
      <w:pPr>
        <w:spacing w:before="0" w:line="237" w:lineRule="exact"/>
        <w:ind w:left="504" w:right="0" w:firstLine="0"/>
        <w:jc w:val="left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03A1AC6C">
      <w:pPr>
        <w:pStyle w:val="4"/>
        <w:spacing w:before="83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14:paraId="6604C893">
      <w:pPr>
        <w:pStyle w:val="4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14:paraId="5E1B21A1">
      <w:pPr>
        <w:pStyle w:val="4"/>
        <w:tabs>
          <w:tab w:val="left" w:pos="3780"/>
        </w:tabs>
        <w:spacing w:before="85" w:line="326" w:lineRule="auto"/>
        <w:ind w:right="896" w:firstLine="1008"/>
      </w:pPr>
      <w:r>
        <w:rPr>
          <w:color w:val="CD9078"/>
        </w:rPr>
        <w:t>'password'</w:t>
      </w:r>
      <w:r>
        <w:rPr>
          <w:color w:val="DBDBDB"/>
        </w:rPr>
        <w:t xml:space="preserve">: </w:t>
      </w:r>
      <w:r>
        <w:rPr>
          <w:color w:val="D4D4D4"/>
        </w:rPr>
        <w:t>password</w:t>
      </w:r>
      <w:r>
        <w:rPr>
          <w:color w:val="D4D4D4"/>
        </w:rPr>
        <w:tab/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Storing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plaintext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HIGHLY </w:t>
      </w:r>
      <w:r>
        <w:rPr>
          <w:color w:val="81B66B"/>
          <w:spacing w:val="-2"/>
        </w:rPr>
        <w:t>INSECURE</w:t>
      </w:r>
    </w:p>
    <w:p w14:paraId="28C4E020">
      <w:pPr>
        <w:spacing w:before="0" w:line="237" w:lineRule="exact"/>
        <w:ind w:left="504" w:right="0" w:firstLine="0"/>
        <w:jc w:val="lef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02FCF7C8">
      <w:pPr>
        <w:pStyle w:val="4"/>
        <w:spacing w:before="85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25157ED3">
      <w:pPr>
        <w:pStyle w:val="4"/>
        <w:spacing w:before="85" w:line="326" w:lineRule="auto"/>
        <w:ind w:left="1512" w:right="2724" w:hanging="505"/>
      </w:pPr>
      <w:r>
        <w:rPr>
          <w:color w:val="C89CC6"/>
        </w:rPr>
        <w:t>with</w:t>
      </w:r>
      <w:r>
        <w:rPr>
          <w:color w:val="C89CC6"/>
          <w:spacing w:val="-10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'wb'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pickle.dump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 xml:space="preserve">, </w:t>
      </w:r>
      <w:r>
        <w:rPr>
          <w:color w:val="D4D4D4"/>
        </w:rPr>
        <w:t>f</w:t>
      </w:r>
      <w:r>
        <w:rPr>
          <w:color w:val="DBDBDB"/>
        </w:rPr>
        <w:t>)</w:t>
      </w:r>
    </w:p>
    <w:p w14:paraId="73E0B8BC">
      <w:pPr>
        <w:pStyle w:val="4"/>
        <w:spacing w:line="326" w:lineRule="auto"/>
        <w:ind w:right="518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saved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 xml:space="preserve">} </w:t>
      </w:r>
      <w:r>
        <w:rPr>
          <w:color w:val="CD9078"/>
          <w:spacing w:val="-2"/>
        </w:rPr>
        <w:t>(INSECURELY)."</w:t>
      </w:r>
      <w:r>
        <w:rPr>
          <w:color w:val="DBDBDB"/>
          <w:spacing w:val="-2"/>
        </w:rPr>
        <w:t>)</w:t>
      </w:r>
    </w:p>
    <w:p w14:paraId="20F7914F">
      <w:pPr>
        <w:pStyle w:val="4"/>
        <w:spacing w:line="237" w:lineRule="exact"/>
        <w:ind w:left="504"/>
        <w:jc w:val="both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6386091E">
      <w:pPr>
        <w:pStyle w:val="4"/>
        <w:spacing w:before="84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14:paraId="2D139EDC">
      <w:pPr>
        <w:pStyle w:val="4"/>
        <w:spacing w:before="169"/>
      </w:pPr>
    </w:p>
    <w:p w14:paraId="7671EFD9">
      <w:pPr>
        <w:pStyle w:val="4"/>
        <w:spacing w:before="1" w:line="326" w:lineRule="auto"/>
        <w:ind w:left="504" w:right="1589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load_user_data_insecure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'user_data.pickle'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using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pickle.load()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without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any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security.</w:t>
      </w:r>
    </w:p>
    <w:p w14:paraId="66A184DB">
      <w:pPr>
        <w:pStyle w:val="4"/>
        <w:spacing w:before="83"/>
      </w:pPr>
    </w:p>
    <w:p w14:paraId="0F4DAC55">
      <w:pPr>
        <w:pStyle w:val="4"/>
        <w:spacing w:line="326" w:lineRule="auto"/>
        <w:ind w:left="504" w:right="896"/>
        <w:jc w:val="both"/>
      </w:pP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pickled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source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lead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to arbitrary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execution.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function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intentionally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 xml:space="preserve">insecure. </w:t>
      </w:r>
      <w:r>
        <w:rPr>
          <w:color w:val="CD9078"/>
          <w:spacing w:val="-4"/>
        </w:rPr>
        <w:t>"""</w:t>
      </w:r>
    </w:p>
    <w:p w14:paraId="670228A9">
      <w:pPr>
        <w:pStyle w:val="4"/>
        <w:spacing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085B27E7">
      <w:pPr>
        <w:pStyle w:val="4"/>
        <w:spacing w:line="234" w:lineRule="exac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0C182187">
      <w:pPr>
        <w:pStyle w:val="4"/>
        <w:spacing w:before="85"/>
        <w:ind w:left="1008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'rb'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:</w:t>
      </w:r>
    </w:p>
    <w:p w14:paraId="370210EF">
      <w:pPr>
        <w:pStyle w:val="4"/>
        <w:spacing w:before="85"/>
        <w:ind w:left="1512"/>
      </w:pPr>
      <w:r>
        <w:rPr>
          <w:color w:val="D4D4D4"/>
        </w:rPr>
        <w:t>user_data = pickle.load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 xml:space="preserve">) </w:t>
      </w:r>
      <w:r>
        <w:rPr>
          <w:color w:val="81B66B"/>
        </w:rPr>
        <w:t xml:space="preserve"># Arbitrary code </w:t>
      </w:r>
      <w:r>
        <w:rPr>
          <w:color w:val="81B66B"/>
          <w:spacing w:val="-2"/>
        </w:rPr>
        <w:t>execution</w:t>
      </w:r>
    </w:p>
    <w:p w14:paraId="207CF7DD">
      <w:pPr>
        <w:pStyle w:val="4"/>
        <w:spacing w:before="85"/>
      </w:pPr>
      <w:r>
        <w:rPr>
          <w:color w:val="81B66B"/>
          <w:spacing w:val="-2"/>
        </w:rPr>
        <w:t>vulnerability</w:t>
      </w:r>
    </w:p>
    <w:p w14:paraId="4F734E3A">
      <w:pPr>
        <w:pStyle w:val="4"/>
        <w:spacing w:before="85" w:line="326" w:lineRule="auto"/>
        <w:ind w:left="1008" w:right="110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(INSECURELY)."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14:paraId="2A456B2A">
      <w:pPr>
        <w:pStyle w:val="4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43FC3126">
      <w:pPr>
        <w:pStyle w:val="4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6FB75026">
      <w:pPr>
        <w:pStyle w:val="4"/>
        <w:spacing w:before="83"/>
      </w:pPr>
    </w:p>
    <w:p w14:paraId="31B058EA">
      <w:pPr>
        <w:pStyle w:val="4"/>
        <w:spacing w:line="650" w:lineRule="auto"/>
        <w:ind w:right="4489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 # 1. Save some insecure user data</w:t>
      </w:r>
    </w:p>
    <w:p w14:paraId="3BA83AC8">
      <w:pPr>
        <w:pStyle w:val="4"/>
        <w:spacing w:after="0" w:line="650" w:lineRule="auto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C78BD83">
      <w:pPr>
        <w:pStyle w:val="4"/>
        <w:spacing w:before="80" w:line="326" w:lineRule="auto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50165</wp:posOffset>
                </wp:positionV>
                <wp:extent cx="5943600" cy="534670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34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467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5346700"/>
                              </a:lnTo>
                              <a:lnTo>
                                <a:pt x="5943600" y="53467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72pt;margin-top:3.95pt;height:421pt;width:468pt;mso-position-horizontal-relative:page;z-index:-251650048;mso-width-relative:page;mso-height-relative:page;" fillcolor="#28292B" filled="t" stroked="f" coordsize="5943600,5346700" o:gfxdata="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VKW1v2gAAAAoBAAAPAAAAAAAAAAEAIAAAACIAAABkcnMvZG93bnJl&#10;di54bWxQSwECFAAUAAAACACHTuJA0ZKMwaYCAACkCAAADgAAAAAAAAABACAAAAApAQAAZHJzL2Uy&#10;b0RvYy54bWxQSwUGAAAAAAYABgBZAQAAQQYAAAAA&#10;" path="m5943600,2260612l0,2260612,0,2463812,0,2476512,0,5346700,5943600,5346700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Saving Insecure Data ---"</w:t>
      </w:r>
      <w:r>
        <w:rPr>
          <w:color w:val="DBDBDB"/>
        </w:rPr>
        <w:t xml:space="preserve">) </w:t>
      </w:r>
      <w:r>
        <w:rPr>
          <w:color w:val="D4D4D4"/>
        </w:rPr>
        <w:t>save_user_data_insecure</w:t>
      </w:r>
      <w:r>
        <w:rPr>
          <w:color w:val="DBDBDB"/>
        </w:rPr>
        <w:t>(</w:t>
      </w:r>
      <w:r>
        <w:rPr>
          <w:color w:val="CD9078"/>
        </w:rPr>
        <w:t>'insecure_user'</w:t>
      </w:r>
      <w:r>
        <w:rPr>
          <w:color w:val="DBDBDB"/>
        </w:rPr>
        <w:t>,</w:t>
      </w:r>
      <w:r>
        <w:rPr>
          <w:color w:val="DBDBDB"/>
          <w:spacing w:val="-32"/>
        </w:rPr>
        <w:t xml:space="preserve"> </w:t>
      </w:r>
      <w:r>
        <w:rPr>
          <w:color w:val="CD9078"/>
        </w:rPr>
        <w:t>'plaintext_password123'</w:t>
      </w:r>
      <w:r>
        <w:rPr>
          <w:color w:val="DBDBDB"/>
        </w:rPr>
        <w:t>)</w:t>
      </w:r>
    </w:p>
    <w:p w14:paraId="1D556184">
      <w:pPr>
        <w:pStyle w:val="4"/>
        <w:spacing w:before="83"/>
      </w:pPr>
    </w:p>
    <w:p w14:paraId="46A0E912">
      <w:pPr>
        <w:pStyle w:val="4"/>
        <w:spacing w:line="326" w:lineRule="auto"/>
        <w:ind w:right="4677"/>
      </w:pPr>
      <w:r>
        <w:rPr>
          <w:color w:val="81B66B"/>
        </w:rPr>
        <w:t xml:space="preserve"># 2. Load the insecure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</w:rPr>
        <w:t>loaded_data = load_user_data_insecure</w:t>
      </w:r>
      <w:r>
        <w:rPr>
          <w:color w:val="DBDBDB"/>
        </w:rPr>
        <w:t>()</w:t>
      </w:r>
    </w:p>
    <w:p w14:paraId="42FE3BD3">
      <w:pPr>
        <w:pStyle w:val="4"/>
        <w:spacing w:before="83"/>
      </w:pPr>
    </w:p>
    <w:p w14:paraId="5C8FBFFA">
      <w:pPr>
        <w:pStyle w:val="4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loaded_data</w:t>
      </w:r>
      <w:r>
        <w:rPr>
          <w:color w:val="DBDBDB"/>
          <w:spacing w:val="-2"/>
        </w:rPr>
        <w:t>:</w:t>
      </w:r>
    </w:p>
    <w:p w14:paraId="18BA50D8">
      <w:pPr>
        <w:pStyle w:val="4"/>
        <w:spacing w:before="85" w:line="326" w:lineRule="auto"/>
        <w:ind w:left="504"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loaded_data.get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Password: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loaded_data.get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'password'</w:t>
      </w:r>
      <w:r>
        <w:rPr>
          <w:color w:val="DBDBDB"/>
          <w:spacing w:val="-2"/>
        </w:rPr>
        <w:t>)}</w:t>
      </w:r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</w:t>
      </w:r>
    </w:p>
    <w:p w14:paraId="71CF3241">
      <w:pPr>
        <w:pStyle w:val="4"/>
        <w:spacing w:before="84"/>
      </w:pPr>
    </w:p>
    <w:p w14:paraId="7A9C8DC0">
      <w:pPr>
        <w:pStyle w:val="4"/>
        <w:spacing w:line="326" w:lineRule="auto"/>
        <w:ind w:right="414"/>
      </w:pPr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3.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Demonstrate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potential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arbitrary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code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execution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(if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pickle file was present)</w:t>
      </w:r>
    </w:p>
    <w:p w14:paraId="1C2F300B">
      <w:pPr>
        <w:pStyle w:val="4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example,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if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actor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created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user_data.pickle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file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with: # import os; class RCE: def 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r>
        <w:rPr>
          <w:color w:val="81B66B"/>
        </w:rPr>
        <w:t>reduce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r>
        <w:rPr>
          <w:color w:val="81B66B"/>
        </w:rPr>
        <w:t xml:space="preserve">(self): return os.system, ('echo </w:t>
      </w:r>
      <w:r>
        <w:rPr>
          <w:color w:val="81B66B"/>
          <w:spacing w:val="-2"/>
        </w:rPr>
        <w:t>PWNED!',);</w:t>
      </w:r>
    </w:p>
    <w:p w14:paraId="612FE4D1">
      <w:pPr>
        <w:pStyle w:val="4"/>
        <w:spacing w:line="236" w:lineRule="exact"/>
      </w:pPr>
      <w:r>
        <w:rPr>
          <w:color w:val="81B66B"/>
        </w:rPr>
        <w:t xml:space="preserve"># pickle.dump(RCE(), open('user_data.pickle', </w:t>
      </w:r>
      <w:r>
        <w:rPr>
          <w:color w:val="81B66B"/>
          <w:spacing w:val="-2"/>
        </w:rPr>
        <w:t>'wb'))</w:t>
      </w:r>
    </w:p>
    <w:p w14:paraId="2108ADFC">
      <w:pPr>
        <w:pStyle w:val="4"/>
        <w:spacing w:before="83"/>
      </w:pPr>
      <w:r>
        <w:rPr>
          <w:color w:val="81B66B"/>
        </w:rPr>
        <w:t xml:space="preserve"># Then calling load_user_data_insecure() would execute 'echo </w:t>
      </w:r>
      <w:r>
        <w:rPr>
          <w:color w:val="81B66B"/>
          <w:spacing w:val="-2"/>
        </w:rPr>
        <w:t>PWNED!'</w:t>
      </w:r>
    </w:p>
    <w:p w14:paraId="7BB94E60">
      <w:pPr>
        <w:pStyle w:val="4"/>
        <w:spacing w:before="170"/>
      </w:pPr>
    </w:p>
    <w:p w14:paraId="4E188F97">
      <w:pPr>
        <w:pStyle w:val="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"\n!!! SECURITY ALERT </w:t>
      </w:r>
      <w:r>
        <w:rPr>
          <w:color w:val="CD9078"/>
          <w:spacing w:val="-2"/>
        </w:rPr>
        <w:t>!!!"</w:t>
      </w:r>
      <w:r>
        <w:rPr>
          <w:color w:val="DBDBDB"/>
          <w:spacing w:val="-2"/>
        </w:rPr>
        <w:t>)</w:t>
      </w:r>
    </w:p>
    <w:p w14:paraId="145DC78B">
      <w:pPr>
        <w:pStyle w:val="4"/>
        <w:spacing w:before="85" w:line="326" w:lineRule="auto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usage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of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`pickle`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data </w:t>
      </w:r>
      <w:r>
        <w:rPr>
          <w:color w:val="CD9078"/>
          <w:spacing w:val="-2"/>
        </w:rPr>
        <w:t>serialization/deserialization"</w:t>
      </w:r>
      <w:r>
        <w:rPr>
          <w:color w:val="DBDBDB"/>
          <w:spacing w:val="-2"/>
        </w:rPr>
        <w:t>)</w:t>
      </w:r>
    </w:p>
    <w:p w14:paraId="4D475F14">
      <w:pPr>
        <w:pStyle w:val="4"/>
        <w:spacing w:line="326" w:lineRule="auto"/>
        <w:ind w:right="41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storing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EXTREMELY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DANGEROUS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should </w:t>
      </w:r>
      <w:r>
        <w:rPr>
          <w:color w:val="CD9078"/>
          <w:spacing w:val="-2"/>
        </w:rPr>
        <w:t>NEVER"</w:t>
      </w:r>
      <w:r>
        <w:rPr>
          <w:color w:val="DBDBDB"/>
          <w:spacing w:val="-2"/>
        </w:rPr>
        <w:t>)</w:t>
      </w:r>
    </w:p>
    <w:p w14:paraId="49FD4374">
      <w:pPr>
        <w:pStyle w:val="4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"be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done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real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application.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demonstration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of"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"vulnerabilities only."</w:t>
      </w:r>
      <w:r>
        <w:rPr>
          <w:color w:val="DBDBDB"/>
        </w:rPr>
        <w:t>)</w:t>
      </w:r>
    </w:p>
    <w:p w14:paraId="7A7BDA01">
      <w:pPr>
        <w:pStyle w:val="4"/>
        <w:spacing w:before="208"/>
      </w:pPr>
    </w:p>
    <w:p w14:paraId="597FFD0D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3600" cy="2286000"/>
                <wp:effectExtent l="0" t="0" r="0" b="0"/>
                <wp:wrapTopAndBottom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286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298845B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47334836">
                            <w:pPr>
                              <w:pStyle w:val="4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User data for 'insecure_user' saved to user_data.pickle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(INSECURELY).</w:t>
                            </w:r>
                          </w:p>
                          <w:p w14:paraId="7DCB3C3B">
                            <w:pPr>
                              <w:pStyle w:val="4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4DBCB271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36FC7D37">
                            <w:pPr>
                              <w:pStyle w:val="4"/>
                              <w:spacing w:before="37" w:line="276" w:lineRule="auto"/>
                              <w:ind w:left="105" w:right="311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user_data.pickle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(INSECURELY). Loaded Username: insecure_user</w:t>
                            </w:r>
                          </w:p>
                          <w:p w14:paraId="20ADFB04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plaintext_password123</w:t>
                            </w:r>
                          </w:p>
                          <w:p w14:paraId="4E0E854A">
                            <w:pPr>
                              <w:pStyle w:val="4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63986011">
                            <w:pPr>
                              <w:pStyle w:val="4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!!! SECURITY ALERT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!!!</w:t>
                            </w:r>
                          </w:p>
                          <w:p w14:paraId="18D1D2AA">
                            <w:pPr>
                              <w:pStyle w:val="4"/>
                              <w:spacing w:before="37" w:line="276" w:lineRule="auto"/>
                              <w:ind w:left="105" w:right="89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The usage of `pickle` for untrusted data serialization/deserialization 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storing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plaintext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passwords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EXTREMELY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DANGEROUS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should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NEVER be done in a real application. This code is for demonstration 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26" o:spt="202" type="#_x0000_t202" style="position:absolute;left:0pt;margin-left:72pt;margin-top:21.7pt;height:180pt;width:468pt;mso-position-horizontal-relative:page;mso-wrap-distance-bottom:0pt;mso-wrap-distance-top:0pt;z-index:-251631616;mso-width-relative:page;mso-height-relative:page;" fillcolor="#333333" filled="t" stroked="f" coordsize="21600,21600" o:gfxdata="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9kwYX1wAAAAsBAAAPAAAAAAAAAAEAIAAAACIAAABk&#10;cnMvZG93bnJldi54bWxQSwECFAAUAAAACACHTuJAy0cHF84BAACr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298845B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47334836">
                      <w:pPr>
                        <w:pStyle w:val="4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User data for 'insecure_user' saved to user_data.pickle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(INSECURELY).</w:t>
                      </w:r>
                    </w:p>
                    <w:p w14:paraId="7DCB3C3B">
                      <w:pPr>
                        <w:pStyle w:val="4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14:paraId="4DBCB271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36FC7D37">
                      <w:pPr>
                        <w:pStyle w:val="4"/>
                        <w:spacing w:before="37" w:line="276" w:lineRule="auto"/>
                        <w:ind w:left="105" w:right="311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user_data.pickle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(INSECURELY). Loaded Username: insecure_user</w:t>
                      </w:r>
                    </w:p>
                    <w:p w14:paraId="20ADFB04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plaintext_password123</w:t>
                      </w:r>
                    </w:p>
                    <w:p w14:paraId="4E0E854A">
                      <w:pPr>
                        <w:pStyle w:val="4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14:paraId="63986011">
                      <w:pPr>
                        <w:pStyle w:val="4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!!! SECURITY ALERT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!!!</w:t>
                      </w:r>
                    </w:p>
                    <w:p w14:paraId="18D1D2AA">
                      <w:pPr>
                        <w:pStyle w:val="4"/>
                        <w:spacing w:before="37" w:line="276" w:lineRule="auto"/>
                        <w:ind w:left="105" w:right="89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The usage of `pickle` for untrusted data serialization/deserialization 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storing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plaintext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passwords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EXTREMELY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DANGEROUS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should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NEVER be done in a real application. This code is for demonstration of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775E44B6">
      <w:pPr>
        <w:spacing w:after="0"/>
        <w:jc w:val="left"/>
        <w:rPr>
          <w:rFonts w:ascii="Arial MT"/>
          <w:sz w:val="3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DF43105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314325"/>
                <wp:effectExtent l="0" t="0" r="0" b="0"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0E312E1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vulnerabilities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only.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9" o:spid="_x0000_s1026" o:spt="202" type="#_x0000_t202" style="height:24.75pt;width:468pt;" fillcolor="#333333" filled="t" stroked="f" coordsize="21600,21600" o:gfxdata="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pRIDbUAAAABAEAAA8AAAAAAAAAAQAgAAAAIgAAAGRycy9k&#10;b3ducmV2LnhtbFBLAQIUABQAAAAIAIdO4kCWEfMbzQEAAKoDAAAOAAAAAAAAAAEAIAAAACM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0E312E1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vulnerabilities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only.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95AC211">
      <w:pPr>
        <w:pStyle w:val="4"/>
        <w:spacing w:before="41"/>
        <w:rPr>
          <w:rFonts w:ascii="Arial MT"/>
          <w:sz w:val="34"/>
        </w:rPr>
      </w:pPr>
    </w:p>
    <w:p w14:paraId="794F8499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Explanation:</w:t>
      </w:r>
    </w:p>
    <w:p w14:paraId="12DAFBF8">
      <w:pPr>
        <w:pStyle w:val="4"/>
        <w:spacing w:before="7"/>
        <w:rPr>
          <w:rFonts w:ascii="Arial MT"/>
          <w:sz w:val="5"/>
        </w:rPr>
      </w:pPr>
      <w:r>
        <w:rPr>
          <w:rFonts w:ascii="Arial MT"/>
          <w:sz w:val="5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56515</wp:posOffset>
            </wp:positionV>
            <wp:extent cx="5937885" cy="1988820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12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BB927">
      <w:pPr>
        <w:pStyle w:val="4"/>
        <w:spacing w:before="192"/>
        <w:rPr>
          <w:rFonts w:ascii="Arial MT"/>
          <w:sz w:val="34"/>
        </w:rPr>
      </w:pPr>
    </w:p>
    <w:p w14:paraId="375C2129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032FFF53">
      <w:pPr>
        <w:spacing w:before="59" w:line="276" w:lineRule="auto"/>
        <w:ind w:left="0" w:right="347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Rewrite the script using JSON for serialization instead of pickle. Ensure the script safely handles user data, validates 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structure,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avoids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executing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arbitrary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 final secure version.</w:t>
      </w:r>
    </w:p>
    <w:p w14:paraId="5F658384">
      <w:pPr>
        <w:pStyle w:val="4"/>
        <w:spacing w:before="58"/>
        <w:rPr>
          <w:rFonts w:ascii="Arial MT"/>
          <w:sz w:val="34"/>
        </w:rPr>
      </w:pPr>
    </w:p>
    <w:p w14:paraId="2A070F72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273050</wp:posOffset>
                </wp:positionV>
                <wp:extent cx="5943600" cy="2882900"/>
                <wp:effectExtent l="0" t="0" r="0" b="0"/>
                <wp:wrapTopAndBottom/>
                <wp:docPr id="4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829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72982163">
                            <w:pPr>
                              <w:pStyle w:val="4"/>
                              <w:spacing w:before="4"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json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14:paraId="70061685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from </w:t>
                            </w:r>
                            <w:r>
                              <w:rPr>
                                <w:color w:val="D4D4D4"/>
                              </w:rPr>
                              <w:t xml:space="preserve">werkzeug.security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generate_password_hash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check_password_hash</w:t>
                            </w:r>
                          </w:p>
                          <w:p w14:paraId="278CAAAC">
                            <w:pPr>
                              <w:pStyle w:val="4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66A823D6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r>
                              <w:rPr>
                                <w:color w:val="69A5D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save_user_data_secure_json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'secure_user_data.json'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4A876691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securely using JSON, with hashed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passwords.</w:t>
                            </w:r>
                          </w:p>
                          <w:p w14:paraId="113AD9D1">
                            <w:pPr>
                              <w:pStyle w:val="4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26DF8617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Args:</w:t>
                            </w:r>
                          </w:p>
                          <w:p w14:paraId="679907DF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username (str): The user's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username.</w:t>
                            </w:r>
                          </w:p>
                          <w:p w14:paraId="1C5DD6F4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 (str): The user's plaintext password. This will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be</w:t>
                            </w:r>
                          </w:p>
                          <w:p w14:paraId="7C4CDF50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hashed.</w:t>
                            </w:r>
                          </w:p>
                          <w:p w14:paraId="29A1EFB6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filename (str): The name of the file to save the data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to.</w:t>
                            </w:r>
                          </w:p>
                          <w:p w14:paraId="491D6022">
                            <w:pPr>
                              <w:spacing w:before="85"/>
                              <w:ind w:left="50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26" o:spt="202" type="#_x0000_t202" style="position:absolute;left:0pt;margin-left:72pt;margin-top:21.5pt;height:227pt;width:468pt;mso-position-horizontal-relative:page;mso-wrap-distance-bottom:0pt;mso-wrap-distance-top:0pt;z-index:-251630592;mso-width-relative:page;mso-height-relative:page;" fillcolor="#28292B" filled="t" stroked="f" coordsize="21600,21600" o:gfxdata="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fxWlNgAAAALAQAADwAAAAAAAAABACAAAAAiAAAA&#10;ZHJzL2Rvd25yZXYueG1sUEsBAhQAFAAAAAgAh07iQI0CvirOAQAAqw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2982163">
                      <w:pPr>
                        <w:pStyle w:val="4"/>
                        <w:spacing w:before="4" w:line="326" w:lineRule="auto"/>
                        <w:ind w:right="7269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json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14:paraId="70061685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from </w:t>
                      </w:r>
                      <w:r>
                        <w:rPr>
                          <w:color w:val="D4D4D4"/>
                        </w:rPr>
                        <w:t xml:space="preserve">werkzeug.security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generate_password_hash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check_password_hash</w:t>
                      </w:r>
                    </w:p>
                    <w:p w14:paraId="278CAAAC">
                      <w:pPr>
                        <w:pStyle w:val="4"/>
                        <w:spacing w:before="170"/>
                        <w:rPr>
                          <w:color w:val="000000"/>
                        </w:rPr>
                      </w:pPr>
                    </w:p>
                    <w:p w14:paraId="66A823D6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def</w:t>
                      </w:r>
                      <w:r>
                        <w:rPr>
                          <w:color w:val="69A5D6"/>
                          <w:spacing w:val="-1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save_user_data_secure_json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'secure_user_data.json'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4A876691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securely using JSON, with hashed </w:t>
                      </w:r>
                      <w:r>
                        <w:rPr>
                          <w:color w:val="CD9078"/>
                          <w:spacing w:val="-2"/>
                        </w:rPr>
                        <w:t>passwords.</w:t>
                      </w:r>
                    </w:p>
                    <w:p w14:paraId="113AD9D1">
                      <w:pPr>
                        <w:pStyle w:val="4"/>
                        <w:spacing w:before="170"/>
                        <w:rPr>
                          <w:color w:val="000000"/>
                        </w:rPr>
                      </w:pPr>
                    </w:p>
                    <w:p w14:paraId="26DF8617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Args:</w:t>
                      </w:r>
                    </w:p>
                    <w:p w14:paraId="679907DF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username (str): The user's </w:t>
                      </w:r>
                      <w:r>
                        <w:rPr>
                          <w:color w:val="CD9078"/>
                          <w:spacing w:val="-2"/>
                        </w:rPr>
                        <w:t>username.</w:t>
                      </w:r>
                    </w:p>
                    <w:p w14:paraId="1C5DD6F4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 (str): The user's plaintext password. This will </w:t>
                      </w:r>
                      <w:r>
                        <w:rPr>
                          <w:color w:val="CD9078"/>
                          <w:spacing w:val="-5"/>
                        </w:rPr>
                        <w:t>be</w:t>
                      </w:r>
                    </w:p>
                    <w:p w14:paraId="7C4CDF50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hashed.</w:t>
                      </w:r>
                    </w:p>
                    <w:p w14:paraId="29A1EFB6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filename (str): The name of the file to save the data </w:t>
                      </w:r>
                      <w:r>
                        <w:rPr>
                          <w:color w:val="CD9078"/>
                          <w:spacing w:val="-5"/>
                        </w:rPr>
                        <w:t>to.</w:t>
                      </w:r>
                    </w:p>
                    <w:p w14:paraId="491D6022">
                      <w:pPr>
                        <w:spacing w:before="85"/>
                        <w:ind w:left="50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5"/>
                          <w:sz w:val="21"/>
                        </w:rPr>
                        <w:t>"""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27444588">
      <w:pPr>
        <w:spacing w:after="0"/>
        <w:jc w:val="left"/>
        <w:rPr>
          <w:rFonts w:ascii="Arial MT"/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6A58B367">
      <w:pPr>
        <w:pStyle w:val="4"/>
        <w:spacing w:before="80"/>
        <w:ind w:left="504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913765</wp:posOffset>
                </wp:positionV>
                <wp:extent cx="5943600" cy="8217535"/>
                <wp:effectExtent l="0" t="0" r="0" b="0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72pt;margin-top:71.95pt;height:647.05pt;width:468pt;mso-position-horizontal-relative:page;mso-position-vertical-relative:page;z-index:-251649024;mso-width-relative:page;mso-height-relative:page;" fillcolor="#28292B" filled="t" stroked="f" coordsize="5943600,8217534" o:gfxdata="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1muks9YAAAANAQAADwAAAAAAAAABACAAAAAiAAAAZHJzL2Rvd25y&#10;ZXYueG1sUEsBAhQAFAAAAAgAh07iQEoIwrarAgAApAgAAA4AAAAAAAAAAQAgAAAAJQEAAGRycy9l&#10;Mm9Eb2MueG1sUEsFBgAAAAAGAAYAWQEAAEIGAAAAAA==&#10;" path="m5943600,2260612l0,2260612,0,2463812,0,2476512,0,8216913,5943600,8216913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1B66B"/>
        </w:rPr>
        <w:t xml:space="preserve"># 1. Hash the password </w:t>
      </w:r>
      <w:r>
        <w:rPr>
          <w:color w:val="81B66B"/>
          <w:spacing w:val="-2"/>
        </w:rPr>
        <w:t>securely</w:t>
      </w:r>
    </w:p>
    <w:p w14:paraId="696B2CFC">
      <w:pPr>
        <w:pStyle w:val="4"/>
        <w:spacing w:before="85"/>
        <w:ind w:left="504"/>
      </w:pPr>
      <w:r>
        <w:rPr>
          <w:color w:val="D4D4D4"/>
        </w:rPr>
        <w:t>password_hash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generate_password_hash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password</w:t>
      </w:r>
      <w:r>
        <w:rPr>
          <w:color w:val="DBDBDB"/>
          <w:spacing w:val="-2"/>
        </w:rPr>
        <w:t>)</w:t>
      </w:r>
    </w:p>
    <w:p w14:paraId="2944B4CC">
      <w:pPr>
        <w:pStyle w:val="4"/>
        <w:spacing w:before="169"/>
      </w:pPr>
    </w:p>
    <w:p w14:paraId="1DD1FE09">
      <w:pPr>
        <w:pStyle w:val="4"/>
        <w:spacing w:before="1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14:paraId="2F79BE7C">
      <w:pPr>
        <w:pStyle w:val="4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14:paraId="3D39E2CA">
      <w:pPr>
        <w:pStyle w:val="4"/>
        <w:spacing w:before="85" w:line="326" w:lineRule="auto"/>
        <w:ind w:right="518" w:firstLine="1008"/>
      </w:pPr>
      <w:r>
        <w:rPr>
          <w:color w:val="CD9078"/>
        </w:rPr>
        <w:t>'password_hash'</w:t>
      </w:r>
      <w:r>
        <w:rPr>
          <w:color w:val="DBDBDB"/>
        </w:rPr>
        <w:t>:</w:t>
      </w:r>
      <w:r>
        <w:rPr>
          <w:color w:val="DBDBDB"/>
          <w:spacing w:val="-7"/>
        </w:rPr>
        <w:t xml:space="preserve"> </w:t>
      </w:r>
      <w:r>
        <w:rPr>
          <w:color w:val="D4D4D4"/>
        </w:rPr>
        <w:t>password_hash</w:t>
      </w:r>
      <w:r>
        <w:rPr>
          <w:color w:val="D4D4D4"/>
          <w:spacing w:val="-7"/>
        </w:rPr>
        <w:t xml:space="preserve"> </w:t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hashed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password,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not </w:t>
      </w:r>
      <w:r>
        <w:rPr>
          <w:color w:val="81B66B"/>
          <w:spacing w:val="-2"/>
        </w:rPr>
        <w:t>plaintext</w:t>
      </w:r>
    </w:p>
    <w:p w14:paraId="5A458EC5">
      <w:pPr>
        <w:spacing w:before="0" w:line="237" w:lineRule="exact"/>
        <w:ind w:left="504" w:right="0" w:firstLine="0"/>
        <w:jc w:val="lef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54714A30">
      <w:pPr>
        <w:pStyle w:val="4"/>
        <w:spacing w:before="169"/>
      </w:pPr>
    </w:p>
    <w:p w14:paraId="0E06DFCA">
      <w:pPr>
        <w:pStyle w:val="4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6CA432D8">
      <w:pPr>
        <w:pStyle w:val="4"/>
        <w:spacing w:before="85" w:line="326" w:lineRule="auto"/>
        <w:ind w:left="1512" w:right="2724" w:hanging="505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'w'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json.dump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indent=</w:t>
      </w:r>
      <w:r>
        <w:rPr>
          <w:color w:val="B4CDA7"/>
        </w:rPr>
        <w:t>4</w:t>
      </w:r>
      <w:r>
        <w:rPr>
          <w:color w:val="DBDBDB"/>
        </w:rPr>
        <w:t>)</w:t>
      </w:r>
    </w:p>
    <w:p w14:paraId="13DCB1EF">
      <w:pPr>
        <w:pStyle w:val="4"/>
        <w:spacing w:line="237" w:lineRule="exact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data for 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 xml:space="preserve">' saved to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</w:p>
    <w:p w14:paraId="4670AC6B">
      <w:pPr>
        <w:pStyle w:val="4"/>
        <w:spacing w:before="85"/>
      </w:pPr>
      <w:r>
        <w:rPr>
          <w:color w:val="CD9078"/>
          <w:spacing w:val="-2"/>
        </w:rPr>
        <w:t>(SECURELY)."</w:t>
      </w:r>
      <w:r>
        <w:rPr>
          <w:color w:val="DBDBDB"/>
          <w:spacing w:val="-2"/>
        </w:rPr>
        <w:t>)</w:t>
      </w:r>
    </w:p>
    <w:p w14:paraId="581B70CA">
      <w:pPr>
        <w:pStyle w:val="4"/>
        <w:spacing w:before="85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20199D39">
      <w:pPr>
        <w:pStyle w:val="4"/>
        <w:spacing w:before="85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14:paraId="2BEE43EB">
      <w:pPr>
        <w:pStyle w:val="4"/>
        <w:spacing w:before="170"/>
      </w:pPr>
    </w:p>
    <w:p w14:paraId="183F0F0E">
      <w:pPr>
        <w:pStyle w:val="4"/>
        <w:spacing w:line="326" w:lineRule="auto"/>
        <w:ind w:left="504" w:right="1102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load_user_data_secure_json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'secure_user_data.json'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securely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file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validates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its</w:t>
      </w:r>
    </w:p>
    <w:p w14:paraId="5841B155">
      <w:pPr>
        <w:pStyle w:val="4"/>
        <w:spacing w:line="237" w:lineRule="exact"/>
      </w:pPr>
      <w:r>
        <w:rPr>
          <w:color w:val="CD9078"/>
          <w:spacing w:val="-2"/>
        </w:rPr>
        <w:t>structure.</w:t>
      </w:r>
    </w:p>
    <w:p w14:paraId="34A2EAC9">
      <w:pPr>
        <w:pStyle w:val="4"/>
        <w:spacing w:before="170"/>
      </w:pPr>
    </w:p>
    <w:p w14:paraId="33FA40D2">
      <w:pPr>
        <w:pStyle w:val="4"/>
        <w:ind w:left="504"/>
      </w:pPr>
      <w:r>
        <w:rPr>
          <w:color w:val="CD9078"/>
          <w:spacing w:val="-2"/>
        </w:rPr>
        <w:t>Args:</w:t>
      </w:r>
    </w:p>
    <w:p w14:paraId="58C197FC">
      <w:pPr>
        <w:pStyle w:val="4"/>
        <w:spacing w:before="85"/>
        <w:ind w:left="1008"/>
      </w:pPr>
      <w:r>
        <w:rPr>
          <w:color w:val="CD9078"/>
        </w:rPr>
        <w:t xml:space="preserve">filename (str): The name of the file to load the data </w:t>
      </w:r>
      <w:r>
        <w:rPr>
          <w:color w:val="CD9078"/>
          <w:spacing w:val="-2"/>
        </w:rPr>
        <w:t>from.</w:t>
      </w:r>
    </w:p>
    <w:p w14:paraId="095B2F8E">
      <w:pPr>
        <w:pStyle w:val="4"/>
        <w:spacing w:before="170"/>
      </w:pPr>
    </w:p>
    <w:p w14:paraId="2F8967F3">
      <w:pPr>
        <w:pStyle w:val="4"/>
        <w:ind w:left="504"/>
      </w:pPr>
      <w:r>
        <w:rPr>
          <w:color w:val="CD9078"/>
          <w:spacing w:val="-2"/>
        </w:rPr>
        <w:t>Returns:</w:t>
      </w:r>
    </w:p>
    <w:p w14:paraId="7CE77A0F">
      <w:pPr>
        <w:pStyle w:val="4"/>
        <w:spacing w:before="85"/>
        <w:ind w:left="1008"/>
      </w:pPr>
      <w:r>
        <w:rPr>
          <w:color w:val="CD9078"/>
        </w:rPr>
        <w:t xml:space="preserve">dict: The loaded user data if successful and valid, </w:t>
      </w:r>
      <w:r>
        <w:rPr>
          <w:color w:val="CD9078"/>
          <w:spacing w:val="-2"/>
        </w:rPr>
        <w:t>otherwise</w:t>
      </w:r>
    </w:p>
    <w:p w14:paraId="37A1530C">
      <w:pPr>
        <w:pStyle w:val="4"/>
        <w:spacing w:before="85"/>
      </w:pPr>
      <w:r>
        <w:rPr>
          <w:color w:val="CD9078"/>
          <w:spacing w:val="-2"/>
        </w:rPr>
        <w:t>None.</w:t>
      </w:r>
    </w:p>
    <w:p w14:paraId="6015348D">
      <w:pPr>
        <w:spacing w:before="85"/>
        <w:ind w:left="504" w:right="0" w:firstLine="0"/>
        <w:jc w:val="left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7360F272">
      <w:pPr>
        <w:pStyle w:val="4"/>
        <w:spacing w:before="85"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54661258">
      <w:pPr>
        <w:pStyle w:val="4"/>
        <w:spacing w:before="83"/>
      </w:pPr>
    </w:p>
    <w:p w14:paraId="3F4AB2C0">
      <w:pPr>
        <w:pStyle w:val="4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6856386D">
      <w:pPr>
        <w:pStyle w:val="4"/>
        <w:spacing w:before="85" w:line="326" w:lineRule="auto"/>
        <w:ind w:left="1512" w:right="4489" w:hanging="505"/>
      </w:pPr>
      <w:r>
        <w:rPr>
          <w:color w:val="C89CC6"/>
        </w:rPr>
        <w:t>with</w:t>
      </w:r>
      <w:r>
        <w:rPr>
          <w:color w:val="C89CC6"/>
          <w:spacing w:val="-10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'r'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user_data = json.load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>)</w:t>
      </w:r>
    </w:p>
    <w:p w14:paraId="679D308B">
      <w:pPr>
        <w:pStyle w:val="4"/>
        <w:spacing w:before="83"/>
      </w:pPr>
    </w:p>
    <w:p w14:paraId="0BC777A2">
      <w:pPr>
        <w:pStyle w:val="4"/>
        <w:ind w:left="1008"/>
      </w:pPr>
      <w:r>
        <w:rPr>
          <w:color w:val="81B66B"/>
        </w:rPr>
        <w:t xml:space="preserve"># 2. Validate data </w:t>
      </w:r>
      <w:r>
        <w:rPr>
          <w:color w:val="81B66B"/>
          <w:spacing w:val="-2"/>
        </w:rPr>
        <w:t>structure</w:t>
      </w:r>
    </w:p>
    <w:p w14:paraId="0DDFFA86">
      <w:pPr>
        <w:pStyle w:val="4"/>
        <w:spacing w:before="85" w:line="326" w:lineRule="auto"/>
        <w:ind w:right="518" w:firstLine="1008"/>
      </w:pPr>
      <w:r>
        <w:rPr>
          <w:color w:val="C89CC6"/>
        </w:rPr>
        <w:t>if</w:t>
      </w:r>
      <w:r>
        <w:rPr>
          <w:color w:val="C89CC6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r>
        <w:rPr>
          <w:color w:val="DBDBAA"/>
        </w:rPr>
        <w:t>isinstance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BDBDB"/>
          <w:spacing w:val="-5"/>
        </w:rPr>
        <w:t xml:space="preserve"> </w:t>
      </w:r>
      <w:r>
        <w:rPr>
          <w:color w:val="4EC8B0"/>
        </w:rPr>
        <w:t>dict</w:t>
      </w:r>
      <w:r>
        <w:rPr>
          <w:color w:val="DBDBDB"/>
        </w:rPr>
        <w:t>)</w:t>
      </w:r>
      <w:r>
        <w:rPr>
          <w:color w:val="DBDBDB"/>
          <w:spacing w:val="-5"/>
        </w:rPr>
        <w:t xml:space="preserve"> </w:t>
      </w:r>
      <w:r>
        <w:rPr>
          <w:color w:val="81C6FF"/>
        </w:rPr>
        <w:t>or</w:t>
      </w:r>
      <w:r>
        <w:rPr>
          <w:color w:val="81C6FF"/>
          <w:spacing w:val="-5"/>
        </w:rPr>
        <w:t xml:space="preserve"> </w:t>
      </w:r>
      <w:r>
        <w:rPr>
          <w:color w:val="CD9078"/>
        </w:rPr>
        <w:t>'username'</w:t>
      </w:r>
      <w:r>
        <w:rPr>
          <w:color w:val="CD9078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r>
        <w:rPr>
          <w:color w:val="81C6FF"/>
        </w:rPr>
        <w:t>in</w:t>
      </w:r>
      <w:r>
        <w:rPr>
          <w:color w:val="81C6FF"/>
          <w:spacing w:val="-5"/>
        </w:rPr>
        <w:t xml:space="preserve"> </w:t>
      </w:r>
      <w:r>
        <w:rPr>
          <w:color w:val="D4D4D4"/>
        </w:rPr>
        <w:t xml:space="preserve">user_data </w:t>
      </w:r>
      <w:r>
        <w:rPr>
          <w:color w:val="81C6FF"/>
        </w:rPr>
        <w:t xml:space="preserve">or </w:t>
      </w:r>
      <w:r>
        <w:rPr>
          <w:color w:val="CD9078"/>
        </w:rPr>
        <w:t xml:space="preserve">'password_hash' </w:t>
      </w:r>
      <w:r>
        <w:rPr>
          <w:color w:val="81C6FF"/>
        </w:rPr>
        <w:t xml:space="preserve">not in </w:t>
      </w:r>
      <w:r>
        <w:rPr>
          <w:color w:val="D4D4D4"/>
        </w:rPr>
        <w:t>user_data</w:t>
      </w:r>
      <w:r>
        <w:rPr>
          <w:color w:val="DBDBDB"/>
        </w:rPr>
        <w:t>:</w:t>
      </w:r>
    </w:p>
    <w:p w14:paraId="2B84CF46">
      <w:pPr>
        <w:pStyle w:val="4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"Error: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Invalid data structure in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14:paraId="01B5D214">
      <w:pPr>
        <w:pStyle w:val="4"/>
        <w:spacing w:after="0" w:line="237" w:lineRule="exact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51F4A44C">
      <w:pPr>
        <w:pStyle w:val="4"/>
        <w:spacing w:before="80"/>
        <w:ind w:left="1512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913765</wp:posOffset>
                </wp:positionV>
                <wp:extent cx="5943600" cy="8217535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72pt;margin-top:71.95pt;height:647.05pt;width:468pt;mso-position-horizontal-relative:page;mso-position-vertical-relative:page;z-index:-251649024;mso-width-relative:page;mso-height-relative:page;" fillcolor="#28292B" filled="t" stroked="f" coordsize="5943600,8217534" o:gfxdata="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Wa6Sz1gAAAA0BAAAPAAAAAAAAAAEAIAAAACIAAABkcnMvZG93bnJl&#10;di54bWxQSwECFAAUAAAACACHTuJATB/L2KoCAACkCAAADgAAAAAAAAABACAAAAAlAQAAZHJzL2Uy&#10;b0RvYy54bWxQSwUGAAAAAAYABgBZAQAAQQYAAAAA&#10;" path="m5943600,2260612l0,2260612,0,2463812,0,2476512,0,8216913,5943600,8216913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89CC6"/>
        </w:rPr>
        <w:t xml:space="preserve">return </w:t>
      </w:r>
      <w:r>
        <w:rPr>
          <w:color w:val="569CD5"/>
          <w:spacing w:val="-4"/>
        </w:rPr>
        <w:t>None</w:t>
      </w:r>
    </w:p>
    <w:p w14:paraId="18CBB1FE">
      <w:pPr>
        <w:pStyle w:val="4"/>
        <w:spacing w:before="169"/>
      </w:pPr>
    </w:p>
    <w:p w14:paraId="4A80F0DD">
      <w:pPr>
        <w:pStyle w:val="4"/>
        <w:spacing w:before="1" w:line="326" w:lineRule="auto"/>
        <w:ind w:left="1008" w:right="1210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14:paraId="5438DA9D">
      <w:pPr>
        <w:pStyle w:val="4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  <w:spacing w:val="-2"/>
        </w:rPr>
        <w:t>json.JSONDecodeError</w:t>
      </w:r>
      <w:r>
        <w:rPr>
          <w:color w:val="DBDBDB"/>
          <w:spacing w:val="-2"/>
        </w:rPr>
        <w:t>:</w:t>
      </w:r>
    </w:p>
    <w:p w14:paraId="2DD477BE">
      <w:pPr>
        <w:pStyle w:val="4"/>
        <w:spacing w:before="85" w:line="326" w:lineRule="auto"/>
        <w:ind w:left="1008" w:right="15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"Error: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Invalid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format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00B62470">
      <w:pPr>
        <w:pStyle w:val="4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0BBF22C2">
      <w:pPr>
        <w:pStyle w:val="4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3465E29B">
      <w:pPr>
        <w:pStyle w:val="4"/>
        <w:spacing w:before="83"/>
      </w:pPr>
    </w:p>
    <w:p w14:paraId="4B329268">
      <w:pPr>
        <w:pStyle w:val="4"/>
        <w:spacing w:line="326" w:lineRule="auto"/>
      </w:pPr>
      <w:r>
        <w:rPr>
          <w:color w:val="69A5D6"/>
        </w:rPr>
        <w:t>def</w:t>
      </w:r>
      <w:r>
        <w:rPr>
          <w:color w:val="69A5D6"/>
          <w:spacing w:val="-19"/>
        </w:rPr>
        <w:t xml:space="preserve"> </w:t>
      </w:r>
      <w:r>
        <w:rPr>
          <w:color w:val="DBDBAA"/>
        </w:rPr>
        <w:t>verify_user_password</w:t>
      </w:r>
      <w:r>
        <w:rPr>
          <w:color w:val="D4D4D4"/>
        </w:rPr>
        <w:t>(</w:t>
      </w:r>
      <w:r>
        <w:rPr>
          <w:color w:val="9CDBFE"/>
        </w:rPr>
        <w:t>username_to_check</w:t>
      </w:r>
      <w:r>
        <w:rPr>
          <w:color w:val="D4D4D4"/>
        </w:rPr>
        <w:t>,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password_to_check</w:t>
      </w:r>
      <w:r>
        <w:rPr>
          <w:color w:val="D4D4D4"/>
        </w:rPr>
        <w:t xml:space="preserve">, </w:t>
      </w:r>
      <w:r>
        <w:rPr>
          <w:color w:val="9CDBFE"/>
          <w:spacing w:val="-2"/>
        </w:rPr>
        <w:t>filename</w:t>
      </w:r>
      <w:r>
        <w:rPr>
          <w:color w:val="D4D4D4"/>
          <w:spacing w:val="-2"/>
        </w:rPr>
        <w:t>=</w:t>
      </w:r>
      <w:r>
        <w:rPr>
          <w:color w:val="CD9078"/>
          <w:spacing w:val="-2"/>
        </w:rPr>
        <w:t>'secure_user_data.json'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14EE8027">
      <w:pPr>
        <w:pStyle w:val="4"/>
        <w:spacing w:line="237" w:lineRule="exact"/>
        <w:ind w:left="504"/>
      </w:pPr>
      <w:r>
        <w:rPr>
          <w:color w:val="CD9078"/>
        </w:rPr>
        <w:t xml:space="preserve">"""Verifies a user's password against the stored hashed </w:t>
      </w:r>
      <w:r>
        <w:rPr>
          <w:color w:val="CD9078"/>
          <w:spacing w:val="-2"/>
        </w:rPr>
        <w:t>password.</w:t>
      </w:r>
    </w:p>
    <w:p w14:paraId="38EC3E52">
      <w:pPr>
        <w:pStyle w:val="4"/>
        <w:spacing w:before="170"/>
      </w:pPr>
    </w:p>
    <w:p w14:paraId="5079CB86">
      <w:pPr>
        <w:pStyle w:val="4"/>
        <w:ind w:left="504"/>
      </w:pPr>
      <w:r>
        <w:rPr>
          <w:color w:val="CD9078"/>
          <w:spacing w:val="-2"/>
        </w:rPr>
        <w:t>Args:</w:t>
      </w:r>
    </w:p>
    <w:p w14:paraId="40192AC4">
      <w:pPr>
        <w:pStyle w:val="4"/>
        <w:spacing w:before="85" w:line="326" w:lineRule="auto"/>
        <w:ind w:left="1008" w:right="1210"/>
      </w:pPr>
      <w:r>
        <w:rPr>
          <w:color w:val="CD9078"/>
        </w:rPr>
        <w:t>username_to_check (str): The username to verify. password_to_check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(str):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password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check. filename (str): The file containing the user data.</w:t>
      </w:r>
    </w:p>
    <w:p w14:paraId="314804A7">
      <w:pPr>
        <w:pStyle w:val="4"/>
        <w:spacing w:before="83"/>
      </w:pPr>
    </w:p>
    <w:p w14:paraId="2C31C099">
      <w:pPr>
        <w:pStyle w:val="4"/>
        <w:ind w:left="504"/>
      </w:pPr>
      <w:r>
        <w:rPr>
          <w:color w:val="CD9078"/>
          <w:spacing w:val="-2"/>
        </w:rPr>
        <w:t>Returns:</w:t>
      </w:r>
    </w:p>
    <w:p w14:paraId="7F8A072C">
      <w:pPr>
        <w:pStyle w:val="4"/>
        <w:spacing w:before="85"/>
        <w:ind w:left="1008"/>
      </w:pPr>
      <w:r>
        <w:rPr>
          <w:color w:val="CD9078"/>
        </w:rPr>
        <w:t xml:space="preserve">bool: True if the username and password match, False </w:t>
      </w:r>
      <w:r>
        <w:rPr>
          <w:color w:val="CD9078"/>
          <w:spacing w:val="-2"/>
        </w:rPr>
        <w:t>otherwise.</w:t>
      </w:r>
    </w:p>
    <w:p w14:paraId="52CF5AE8">
      <w:pPr>
        <w:spacing w:before="85"/>
        <w:ind w:left="504" w:right="0" w:firstLine="0"/>
        <w:jc w:val="left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1DB67B46">
      <w:pPr>
        <w:pStyle w:val="4"/>
        <w:spacing w:before="85"/>
        <w:ind w:left="504"/>
      </w:pPr>
      <w:r>
        <w:rPr>
          <w:color w:val="D4D4D4"/>
        </w:rPr>
        <w:t>user_data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load_user_data_secure_json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)</w:t>
      </w:r>
    </w:p>
    <w:p w14:paraId="4916EDD6">
      <w:pPr>
        <w:pStyle w:val="4"/>
        <w:spacing w:before="85" w:line="326" w:lineRule="auto"/>
        <w:ind w:left="1008" w:right="1589" w:hanging="505"/>
      </w:pPr>
      <w:r>
        <w:rPr>
          <w:color w:val="C89CC6"/>
        </w:rPr>
        <w:t>if</w:t>
      </w:r>
      <w:r>
        <w:rPr>
          <w:color w:val="C89CC6"/>
          <w:spacing w:val="-8"/>
        </w:rPr>
        <w:t xml:space="preserve"> </w:t>
      </w:r>
      <w:r>
        <w:rPr>
          <w:color w:val="D4D4D4"/>
        </w:rPr>
        <w:t>user_data</w:t>
      </w:r>
      <w:r>
        <w:rPr>
          <w:color w:val="D4D4D4"/>
          <w:spacing w:val="-8"/>
        </w:rPr>
        <w:t xml:space="preserve"> </w:t>
      </w:r>
      <w:r>
        <w:rPr>
          <w:color w:val="81C6FF"/>
        </w:rPr>
        <w:t>and</w:t>
      </w:r>
      <w:r>
        <w:rPr>
          <w:color w:val="81C6FF"/>
          <w:spacing w:val="-8"/>
        </w:rPr>
        <w:t xml:space="preserve"> 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'username'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username_to_check</w:t>
      </w:r>
      <w:r>
        <w:rPr>
          <w:color w:val="DBDBDB"/>
        </w:rPr>
        <w:t xml:space="preserve">: </w:t>
      </w:r>
      <w:r>
        <w:rPr>
          <w:color w:val="81B66B"/>
        </w:rPr>
        <w:t># 3. Check password hash</w:t>
      </w:r>
    </w:p>
    <w:p w14:paraId="0528DD97">
      <w:pPr>
        <w:pStyle w:val="4"/>
        <w:spacing w:line="326" w:lineRule="auto"/>
        <w:ind w:firstLine="1008"/>
      </w:pPr>
      <w:r>
        <w:rPr>
          <w:color w:val="C89CC6"/>
        </w:rPr>
        <w:t>return</w:t>
      </w:r>
      <w:r>
        <w:rPr>
          <w:color w:val="C89CC6"/>
          <w:spacing w:val="-32"/>
        </w:rPr>
        <w:t xml:space="preserve"> </w:t>
      </w:r>
      <w:r>
        <w:rPr>
          <w:color w:val="D4D4D4"/>
        </w:rPr>
        <w:t>check_password_hash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'password_hash'</w:t>
      </w:r>
      <w:r>
        <w:rPr>
          <w:color w:val="DBDBDB"/>
        </w:rPr>
        <w:t xml:space="preserve">], </w:t>
      </w:r>
      <w:r>
        <w:rPr>
          <w:color w:val="D4D4D4"/>
          <w:spacing w:val="-2"/>
        </w:rPr>
        <w:t>password_to_check</w:t>
      </w:r>
      <w:r>
        <w:rPr>
          <w:color w:val="DBDBDB"/>
          <w:spacing w:val="-2"/>
        </w:rPr>
        <w:t>)</w:t>
      </w:r>
    </w:p>
    <w:p w14:paraId="389C0985">
      <w:pPr>
        <w:pStyle w:val="4"/>
        <w:spacing w:line="237" w:lineRule="exact"/>
        <w:ind w:left="504"/>
      </w:pPr>
      <w:r>
        <w:rPr>
          <w:color w:val="C89CC6"/>
        </w:rPr>
        <w:t xml:space="preserve">return </w:t>
      </w:r>
      <w:r>
        <w:rPr>
          <w:color w:val="569CD5"/>
          <w:spacing w:val="-2"/>
        </w:rPr>
        <w:t>False</w:t>
      </w:r>
    </w:p>
    <w:p w14:paraId="55E2749E">
      <w:pPr>
        <w:pStyle w:val="4"/>
        <w:spacing w:before="4" w:line="640" w:lineRule="atLeast"/>
        <w:ind w:right="4741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 # 1. Save secure user data</w:t>
      </w:r>
    </w:p>
    <w:p w14:paraId="48486E59">
      <w:pPr>
        <w:pStyle w:val="4"/>
        <w:spacing w:before="91" w:line="326" w:lineRule="auto"/>
        <w:ind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Saving Secure Data ---"</w:t>
      </w:r>
      <w:r>
        <w:rPr>
          <w:color w:val="DBDBDB"/>
        </w:rPr>
        <w:t xml:space="preserve">) </w:t>
      </w:r>
      <w:r>
        <w:rPr>
          <w:color w:val="D4D4D4"/>
        </w:rPr>
        <w:t xml:space="preserve">secure_username = </w:t>
      </w:r>
      <w:r>
        <w:rPr>
          <w:color w:val="CD9078"/>
        </w:rPr>
        <w:t xml:space="preserve">'secure_user' </w:t>
      </w:r>
      <w:r>
        <w:rPr>
          <w:color w:val="D4D4D4"/>
        </w:rPr>
        <w:t>secure_password</w:t>
      </w:r>
      <w:r>
        <w:rPr>
          <w:color w:val="D4D4D4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CD9078"/>
        </w:rPr>
        <w:t>'secure_password_123'</w:t>
      </w:r>
    </w:p>
    <w:p w14:paraId="266164D1">
      <w:pPr>
        <w:pStyle w:val="4"/>
        <w:spacing w:line="236" w:lineRule="exact"/>
      </w:pPr>
      <w:r>
        <w:rPr>
          <w:color w:val="D4D4D4"/>
        </w:rPr>
        <w:t>save_user_data_secure_json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BDBDB"/>
          <w:spacing w:val="-2"/>
        </w:rPr>
        <w:t xml:space="preserve"> </w:t>
      </w:r>
      <w:r>
        <w:rPr>
          <w:color w:val="D4D4D4"/>
          <w:spacing w:val="-2"/>
        </w:rPr>
        <w:t>secure_password</w:t>
      </w:r>
      <w:r>
        <w:rPr>
          <w:color w:val="DBDBDB"/>
          <w:spacing w:val="-2"/>
        </w:rPr>
        <w:t>)</w:t>
      </w:r>
    </w:p>
    <w:p w14:paraId="29495F47">
      <w:pPr>
        <w:pStyle w:val="4"/>
        <w:spacing w:before="170"/>
      </w:pPr>
    </w:p>
    <w:p w14:paraId="11287239">
      <w:pPr>
        <w:pStyle w:val="4"/>
        <w:spacing w:line="326" w:lineRule="auto"/>
        <w:ind w:right="4929"/>
      </w:pPr>
      <w:r>
        <w:rPr>
          <w:color w:val="81B66B"/>
        </w:rPr>
        <w:t xml:space="preserve"># 2. Load the 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>)</w:t>
      </w:r>
    </w:p>
    <w:p w14:paraId="67CB7685">
      <w:pPr>
        <w:pStyle w:val="4"/>
        <w:spacing w:after="0" w:line="326" w:lineRule="auto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39AEE50">
      <w:pPr>
        <w:pStyle w:val="4"/>
        <w:spacing w:before="80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50165</wp:posOffset>
                </wp:positionV>
                <wp:extent cx="5943600" cy="452120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52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5212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4521200"/>
                              </a:lnTo>
                              <a:lnTo>
                                <a:pt x="5943600" y="45212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72pt;margin-top:3.95pt;height:356pt;width:468pt;mso-position-horizontal-relative:page;z-index:-251648000;mso-width-relative:page;mso-height-relative:page;" fillcolor="#28292B" filled="t" stroked="f" coordsize="5943600,4521200" o:gfxdata="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KBBWmdoAAAAKAQAADwAAAAAAAAABACAAAAAiAAAAZHJzL2Rvd25y&#10;ZXYueG1sUEsBAhQAFAAAAAgAh07iQIQoroanAgAApAgAAA4AAAAAAAAAAQAgAAAAKQEAAGRycy9l&#10;Mm9Eb2MueG1sUEsFBgAAAAAGAAYAWQEAAEIGAAAAAA==&#10;" path="m5943600,2260612l0,2260612,0,2463812,0,2476512,0,4521200,5943600,4521200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D4D4D4"/>
        </w:rPr>
        <w:t xml:space="preserve">loaded_secure_data = </w:t>
      </w:r>
      <w:r>
        <w:rPr>
          <w:color w:val="D4D4D4"/>
          <w:spacing w:val="-2"/>
        </w:rPr>
        <w:t>load_user_data_secure_json</w:t>
      </w:r>
      <w:r>
        <w:rPr>
          <w:color w:val="DBDBDB"/>
          <w:spacing w:val="-2"/>
        </w:rPr>
        <w:t>()</w:t>
      </w:r>
    </w:p>
    <w:p w14:paraId="4B2FF92A">
      <w:pPr>
        <w:pStyle w:val="4"/>
        <w:spacing w:before="169"/>
      </w:pPr>
    </w:p>
    <w:p w14:paraId="66E53DD1">
      <w:pPr>
        <w:pStyle w:val="4"/>
        <w:spacing w:before="1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loaded_secure_data</w:t>
      </w:r>
      <w:r>
        <w:rPr>
          <w:color w:val="DBDBDB"/>
          <w:spacing w:val="-2"/>
        </w:rPr>
        <w:t>:</w:t>
      </w:r>
    </w:p>
    <w:p w14:paraId="764AA986">
      <w:pPr>
        <w:pStyle w:val="4"/>
        <w:spacing w:before="85" w:line="326" w:lineRule="auto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 Password Hash:</w:t>
      </w:r>
    </w:p>
    <w:p w14:paraId="7008B845">
      <w:pPr>
        <w:pStyle w:val="4"/>
        <w:spacing w:line="237" w:lineRule="exact"/>
      </w:pP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'password_hash'</w:t>
      </w:r>
      <w:r>
        <w:rPr>
          <w:color w:val="DBDBDB"/>
        </w:rPr>
        <w:t>)[:</w:t>
      </w:r>
      <w:r>
        <w:rPr>
          <w:color w:val="B4CDA7"/>
        </w:rPr>
        <w:t>20</w:t>
      </w:r>
      <w:r>
        <w:rPr>
          <w:color w:val="DBDBDB"/>
        </w:rPr>
        <w:t>]}</w:t>
      </w:r>
      <w:r>
        <w:rPr>
          <w:color w:val="CD9078"/>
        </w:rPr>
        <w:t>..."</w:t>
      </w:r>
      <w:r>
        <w:rPr>
          <w:color w:val="DBDBDB"/>
        </w:rPr>
        <w:t xml:space="preserve">) </w:t>
      </w:r>
      <w:r>
        <w:rPr>
          <w:color w:val="81B66B"/>
        </w:rPr>
        <w:t xml:space="preserve"># Show truncated </w:t>
      </w:r>
      <w:r>
        <w:rPr>
          <w:color w:val="81B66B"/>
          <w:spacing w:val="-4"/>
        </w:rPr>
        <w:t>hash</w:t>
      </w:r>
    </w:p>
    <w:p w14:paraId="1572F344">
      <w:pPr>
        <w:pStyle w:val="4"/>
        <w:spacing w:before="169"/>
      </w:pPr>
    </w:p>
    <w:p w14:paraId="0AC08799">
      <w:pPr>
        <w:pStyle w:val="4"/>
        <w:spacing w:before="1"/>
      </w:pPr>
      <w:r>
        <w:rPr>
          <w:color w:val="81B66B"/>
        </w:rPr>
        <w:t xml:space="preserve"># 3. Verify user </w:t>
      </w:r>
      <w:r>
        <w:rPr>
          <w:color w:val="81B66B"/>
          <w:spacing w:val="-2"/>
        </w:rPr>
        <w:t>password</w:t>
      </w:r>
    </w:p>
    <w:p w14:paraId="4FF05052">
      <w:pPr>
        <w:pStyle w:val="4"/>
        <w:spacing w:before="8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Verifying User Passwords ---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14:paraId="606B8AA3">
      <w:pPr>
        <w:pStyle w:val="4"/>
        <w:spacing w:before="85" w:line="326" w:lineRule="auto"/>
        <w:ind w:left="504" w:right="518" w:hanging="505"/>
      </w:pPr>
      <w:r>
        <w:rPr>
          <w:color w:val="C89CC6"/>
        </w:rPr>
        <w:t>if</w:t>
      </w:r>
      <w:r>
        <w:rPr>
          <w:color w:val="C89CC6"/>
          <w:spacing w:val="-19"/>
        </w:rPr>
        <w:t xml:space="preserve">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secure_password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 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CORRECT."</w:t>
      </w:r>
      <w:r>
        <w:rPr>
          <w:color w:val="DBDBDB"/>
          <w:spacing w:val="-2"/>
        </w:rPr>
        <w:t>)</w:t>
      </w:r>
    </w:p>
    <w:p w14:paraId="11715BC5">
      <w:pPr>
        <w:pStyle w:val="4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2F595833">
      <w:pPr>
        <w:pStyle w:val="4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14:paraId="5BD5CD83">
      <w:pPr>
        <w:pStyle w:val="4"/>
        <w:spacing w:before="170"/>
      </w:pPr>
    </w:p>
    <w:p w14:paraId="235DADAA">
      <w:pPr>
        <w:pStyle w:val="4"/>
      </w:pPr>
      <w:r>
        <w:rPr>
          <w:color w:val="81B66B"/>
        </w:rPr>
        <w:t xml:space="preserve"># Test with an incorrect </w:t>
      </w:r>
      <w:r>
        <w:rPr>
          <w:color w:val="81B66B"/>
          <w:spacing w:val="-2"/>
        </w:rPr>
        <w:t>password</w:t>
      </w:r>
    </w:p>
    <w:p w14:paraId="6A8C4060">
      <w:pPr>
        <w:pStyle w:val="4"/>
        <w:spacing w:before="85" w:line="326" w:lineRule="auto"/>
        <w:ind w:left="504" w:right="414" w:hanging="505"/>
      </w:pPr>
      <w:r>
        <w:rPr>
          <w:color w:val="C89CC6"/>
        </w:rPr>
        <w:t xml:space="preserve">if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 xml:space="preserve">, </w:t>
      </w:r>
      <w:r>
        <w:rPr>
          <w:color w:val="CD9078"/>
        </w:rPr>
        <w:t>'wrong_password'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(incorrectly)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CORRECT."</w:t>
      </w:r>
      <w:r>
        <w:rPr>
          <w:color w:val="DBDBDB"/>
        </w:rPr>
        <w:t>)</w:t>
      </w:r>
    </w:p>
    <w:p w14:paraId="2C9BACFC">
      <w:pPr>
        <w:pStyle w:val="4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2856F4C9">
      <w:pPr>
        <w:pStyle w:val="4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(correctly)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14:paraId="10C13572">
      <w:pPr>
        <w:pStyle w:val="4"/>
        <w:spacing w:before="170"/>
      </w:pPr>
    </w:p>
    <w:p w14:paraId="02CB93CF">
      <w:pPr>
        <w:pStyle w:val="4"/>
        <w:spacing w:line="326" w:lineRule="auto"/>
        <w:ind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"\nThis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revised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script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demonstrates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significantly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more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secure approach to handling user data."</w:t>
      </w:r>
      <w:r>
        <w:rPr>
          <w:color w:val="DBDBDB"/>
        </w:rPr>
        <w:t>)</w:t>
      </w:r>
    </w:p>
    <w:p w14:paraId="08B6538E">
      <w:pPr>
        <w:pStyle w:val="4"/>
        <w:spacing w:before="210"/>
      </w:pPr>
    </w:p>
    <w:p w14:paraId="126085F6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4465179E">
      <w:pPr>
        <w:pStyle w:val="4"/>
        <w:rPr>
          <w:rFonts w:ascii="Arial MT"/>
          <w:sz w:val="20"/>
        </w:rPr>
      </w:pPr>
    </w:p>
    <w:p w14:paraId="4DD4AA32">
      <w:pPr>
        <w:pStyle w:val="4"/>
        <w:rPr>
          <w:rFonts w:ascii="Arial MT"/>
          <w:sz w:val="20"/>
        </w:rPr>
      </w:pPr>
    </w:p>
    <w:p w14:paraId="4C03BDA3">
      <w:pPr>
        <w:pStyle w:val="4"/>
        <w:spacing w:before="6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203200</wp:posOffset>
                </wp:positionV>
                <wp:extent cx="5943600" cy="2647950"/>
                <wp:effectExtent l="0" t="0" r="0" b="0"/>
                <wp:wrapTopAndBottom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6479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698D671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68C3C192">
                            <w:pPr>
                              <w:pStyle w:val="4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User data for 'secure_user' saved to secure_user_data.json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(SECURELY).</w:t>
                            </w:r>
                          </w:p>
                          <w:p w14:paraId="77ED2E46">
                            <w:pPr>
                              <w:pStyle w:val="4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347380A7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21E99BED">
                            <w:pPr>
                              <w:pStyle w:val="4"/>
                              <w:spacing w:before="37"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Loaded Username: secure_user</w:t>
                            </w:r>
                          </w:p>
                          <w:p w14:paraId="66600D40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 Hash: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scrypt:32768:8:1$Spb...</w:t>
                            </w:r>
                          </w:p>
                          <w:p w14:paraId="420DC891">
                            <w:pPr>
                              <w:pStyle w:val="4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0EC3D999">
                            <w:pPr>
                              <w:pStyle w:val="4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Verifying User Passwords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7E858B70">
                            <w:pPr>
                              <w:pStyle w:val="4"/>
                              <w:spacing w:before="37"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'secure_user' is CORRECT.</w:t>
                            </w:r>
                          </w:p>
                          <w:p w14:paraId="5126AB25">
                            <w:pPr>
                              <w:pStyle w:val="4"/>
                              <w:spacing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'secure_user' is (correctly) INCORRECT.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72pt;margin-top:16pt;height:208.5pt;width:468pt;mso-position-horizontal-relative:page;mso-wrap-distance-bottom:0pt;mso-wrap-distance-top:0pt;z-index:-251629568;mso-width-relative:page;mso-height-relative:page;" fillcolor="#333333" filled="t" stroked="f" coordsize="21600,21600" o:gfxdata="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rz+GVNgAAAALAQAADwAAAAAAAAABACAAAAAi&#10;AAAAZHJzL2Rvd25yZXYueG1sUEsBAhQAFAAAAAgAh07iQDreTtDRAQAAqwMAAA4AAAAAAAAAAQAg&#10;AAAAJw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698D671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68C3C192">
                      <w:pPr>
                        <w:pStyle w:val="4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User data for 'secure_user' saved to secure_user_data.json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(SECURELY).</w:t>
                      </w:r>
                    </w:p>
                    <w:p w14:paraId="77ED2E46">
                      <w:pPr>
                        <w:pStyle w:val="4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14:paraId="347380A7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21E99BED">
                      <w:pPr>
                        <w:pStyle w:val="4"/>
                        <w:spacing w:before="37"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Loaded Username: secure_user</w:t>
                      </w:r>
                    </w:p>
                    <w:p w14:paraId="66600D40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 Hash: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scrypt:32768:8:1$Spb...</w:t>
                      </w:r>
                    </w:p>
                    <w:p w14:paraId="420DC891">
                      <w:pPr>
                        <w:pStyle w:val="4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14:paraId="0EC3D999">
                      <w:pPr>
                        <w:pStyle w:val="4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Verifying User Passwords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7E858B70">
                      <w:pPr>
                        <w:pStyle w:val="4"/>
                        <w:spacing w:before="37"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'secure_user' is CORRECT.</w:t>
                      </w:r>
                    </w:p>
                    <w:p w14:paraId="5126AB25">
                      <w:pPr>
                        <w:pStyle w:val="4"/>
                        <w:spacing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'secure_user' is (correctly) INCORRECT.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88FCCC0">
      <w:pPr>
        <w:pStyle w:val="4"/>
        <w:spacing w:after="0"/>
        <w:rPr>
          <w:rFonts w:ascii="Arial MT"/>
          <w:sz w:val="20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6D7E2631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5943600" cy="495300"/>
                <wp:effectExtent l="0" t="0" r="0" b="0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5300"/>
                          <a:chOff x="0" y="0"/>
                          <a:chExt cx="5943600" cy="4953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95300">
                                <a:moveTo>
                                  <a:pt x="5943600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9436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30392">
                              <w:pPr>
                                <w:spacing w:before="103" w:line="276" w:lineRule="auto"/>
                                <w:ind w:left="105" w:right="11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revised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demonstrates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significantly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approach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to handling user 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pt;width:468pt;" coordsize="5943600,495300" o:gfxdata="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uj399UAAAAEAQAADwAAAAAAAAABACAAAAAiAAAAZHJzL2Rvd25yZXYu&#10;eG1sUEsBAhQAFAAAAAgAh07iQOA90SSpAgAAswcAAA4AAAAAAAAAAQAgAAAAJAEAAGRycy9lMm9E&#10;b2MueG1sUEsFBgAAAAAGAAYAWQEAAD8GAAAAAA==&#10;">
                <o:lock v:ext="edit" aspectratio="f"/>
                <v:shape id="Graphic 47" o:spid="_x0000_s1026" o:spt="100" style="position:absolute;left:0;top:0;height:495300;width:5943600;" fillcolor="#333333" filled="t" stroked="f" coordsize="5943600,495300" o:gfxdata="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2MjOr4A&#10;AADbAAAADwAAAAAAAAABACAAAAAiAAAAZHJzL2Rvd25yZXYueG1sUEsBAhQAFAAAAAgAh07iQDMv&#10;BZ47AAAAOQAAABAAAAAAAAAAAQAgAAAADQEAAGRycy9zaGFwZXhtbC54bWxQSwUGAAAAAAYABgBb&#10;AQAAtwMAAAAA&#10;" path="m5943600,495300l0,495300,0,0,5943600,0,5943600,4953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8" o:spid="_x0000_s1026" o:spt="202" type="#_x0000_t202" style="position:absolute;left:0;top:0;height:495300;width:5943600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830392">
                        <w:pPr>
                          <w:spacing w:before="103" w:line="276" w:lineRule="auto"/>
                          <w:ind w:left="105" w:right="11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revised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script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demonstrates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significantly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more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secure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approach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to handling user data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sectPr>
      <w:pgSz w:w="12240" w:h="15840"/>
      <w:pgMar w:top="144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0" w:hanging="2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0" w:hanging="2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0" w:hanging="139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0" w:hanging="2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A84719"/>
    <w:rsid w:val="51A120C4"/>
    <w:rsid w:val="600E12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urier New" w:hAnsi="Courier New" w:eastAsia="Courier New" w:cs="Courier New"/>
      <w:sz w:val="21"/>
      <w:szCs w:val="21"/>
      <w:lang w:val="en-US" w:eastAsia="en-US" w:bidi="ar-SA"/>
    </w:rPr>
  </w:style>
  <w:style w:type="paragraph" w:styleId="5">
    <w:name w:val="Title"/>
    <w:basedOn w:val="1"/>
    <w:qFormat/>
    <w:uiPriority w:val="1"/>
    <w:pPr>
      <w:ind w:left="2399" w:hanging="254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50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2026-04-08T05:50:00Z</dcterms:created>
  <dc:creator>HP</dc:creator>
  <cp:lastModifiedBy>HP</cp:lastModifiedBy>
  <dcterms:modified xsi:type="dcterms:W3CDTF">2026-04-08T06:00:46Z</dcterms:modified>
  <dc:title>AI_20.1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54BC908A49DD4D6CB69AF2D38A339BED_13</vt:lpwstr>
  </property>
</Properties>
</file>